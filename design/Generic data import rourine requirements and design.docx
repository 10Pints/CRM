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90289">
      <w:pPr>
        <w:pStyle w:val="140"/>
        <w:bidi w:val="0"/>
        <w:rPr>
          <w:rFonts w:hint="default"/>
        </w:rPr>
      </w:pPr>
      <w:r>
        <w:rPr>
          <w:rFonts w:hint="default"/>
        </w:rPr>
        <w:t>Generic data import rou</w:t>
      </w:r>
      <w:r>
        <w:rPr>
          <w:rFonts w:hint="default"/>
          <w:lang w:val="en-US"/>
        </w:rPr>
        <w:t>t</w:t>
      </w:r>
      <w:r>
        <w:rPr>
          <w:rFonts w:hint="default"/>
        </w:rPr>
        <w:t>ine requirements and design</w:t>
      </w:r>
    </w:p>
    <w:p w14:paraId="6C49F992">
      <w:pPr>
        <w:pStyle w:val="2"/>
        <w:bidi w:val="0"/>
        <w:rPr>
          <w:rFonts w:hint="default"/>
          <w:lang w:val="en-US"/>
        </w:rPr>
      </w:pPr>
      <w:r>
        <w:rPr>
          <w:rFonts w:hint="default"/>
          <w:lang w:val="en-US"/>
        </w:rPr>
        <w:t>Grok Research</w:t>
      </w:r>
    </w:p>
    <w:p w14:paraId="54D14F57">
      <w:pPr>
        <w:rPr>
          <w:rFonts w:hint="default"/>
        </w:rPr>
      </w:pPr>
      <w:r>
        <w:rPr>
          <w:rFonts w:hint="default"/>
        </w:rPr>
        <w:t>### Strategy for `dbo.sp_import_merge_existing_table_from_xl`</w:t>
      </w:r>
    </w:p>
    <w:p w14:paraId="5FBDF0BA">
      <w:pPr>
        <w:rPr>
          <w:rFonts w:hint="default"/>
        </w:rPr>
      </w:pPr>
    </w:p>
    <w:p w14:paraId="2E56416B">
      <w:pPr>
        <w:rPr>
          <w:rFonts w:hint="default"/>
        </w:rPr>
      </w:pPr>
      <w:r>
        <w:rPr>
          <w:rFonts w:hint="default"/>
        </w:rPr>
        <w:t>Before diving into the proposed code, here's my step-by-step thinking on adapting your existing `sp_import_new_table_from_xl` procedure to a new one called `dbo.sp_import_merge_existing_table_from_xl`. I'll focus on the key challenges (merging into an existing table, handling column name matching despite order differences, defaults, and MERGE vs. replace logic) while keeping it simple, robust, and extensible. I'll deduce assumptions based on your description and the existing code, and suggest embellishments where it makes sense for usability and error-proofing.</w:t>
      </w:r>
    </w:p>
    <w:p w14:paraId="2AC7CAAF">
      <w:pPr>
        <w:rPr>
          <w:rFonts w:hint="default"/>
        </w:rPr>
      </w:pPr>
    </w:p>
    <w:p w14:paraId="1293C2A9">
      <w:pPr>
        <w:rPr>
          <w:rFonts w:hint="default"/>
        </w:rPr>
      </w:pPr>
      <w:r>
        <w:rPr>
          <w:rFonts w:hint="default"/>
        </w:rPr>
        <w:t>#### 1. **Core Assumptions and Deductions**</w:t>
      </w:r>
    </w:p>
    <w:p w14:paraId="798D757E">
      <w:pPr>
        <w:rPr>
          <w:rFonts w:hint="default"/>
        </w:rPr>
      </w:pPr>
      <w:r>
        <w:rPr>
          <w:rFonts w:hint="default"/>
        </w:rPr>
        <w:t xml:space="preserve">   - **Existing Table**: The `@table` must already exist (unlike the original, which creates it). We'll check `OBJECT_ID(@table, 'U') IS NULL` and raise an error if it doesn't—prevents silent failures.</w:t>
      </w:r>
    </w:p>
    <w:p w14:paraId="4BF05DB1">
      <w:pPr>
        <w:rPr>
          <w:rFonts w:hint="default"/>
        </w:rPr>
      </w:pPr>
      <w:r>
        <w:rPr>
          <w:rFonts w:hint="default"/>
        </w:rPr>
        <w:t xml:space="preserve">   - **Column Matching**: Excel headers match table column names exactly (case-sensitive, as per SQL defaults). Order doesn't matter—we'll dynamically find *common* columns between the temp staging table (from Excel) and the target table. Only these will be used in INSERT/UPDATE. If no common columns, error out. Extra columns in Excel are ignored; missing ones in Excel mean NULLs/defaults in inserts (handled by SQL).</w:t>
      </w:r>
    </w:p>
    <w:p w14:paraId="13690188">
      <w:pPr>
        <w:rPr>
          <w:rFonts w:hint="default"/>
        </w:rPr>
      </w:pPr>
      <w:r>
        <w:rPr>
          <w:rFonts w:hint="default"/>
        </w:rPr>
        <w:t xml:space="preserve">   - **Data Types**: OPENROWSET infers types from Excel, but we'll rely on SQL's implicit conversion during MERGE/INSERT. If mismatches cause errors (e.g., date formats), it'll bubble up in CATCH—users can fix Excel data.</w:t>
      </w:r>
    </w:p>
    <w:p w14:paraId="01E94F6A">
      <w:pPr>
        <w:rPr>
          <w:rFonts w:hint="default"/>
        </w:rPr>
      </w:pPr>
      <w:r>
        <w:rPr>
          <w:rFonts w:hint="default"/>
        </w:rPr>
        <w:t xml:space="preserve">   - **Keys for MERGE**: For a "true merge," we need a matching key. I'll add a `@key_column` param (single column, e.g., 'ID' or 'ProductCode'). If provided, use MERGE with ON clause. If not, fall back to simple INSERT (appends rows, risks duplicates). This keeps it flexible without overcomplicating.</w:t>
      </w:r>
    </w:p>
    <w:p w14:paraId="5E8796AF">
      <w:pPr>
        <w:rPr>
          <w:rFonts w:hint="default"/>
        </w:rPr>
      </w:pPr>
      <w:r>
        <w:rPr>
          <w:rFonts w:hint="default"/>
        </w:rPr>
        <w:t xml:space="preserve">   - **Populate Modes**: To match your "true merge or repopulated by deleting all rows first then running the merge":</w:t>
      </w:r>
    </w:p>
    <w:p w14:paraId="0DEC3245">
      <w:pPr>
        <w:rPr>
          <w:rFonts w:hint="default"/>
        </w:rPr>
      </w:pPr>
      <w:r>
        <w:rPr>
          <w:rFonts w:hint="default"/>
        </w:rPr>
        <w:t xml:space="preserve">     - Add `@delete_first BIT = 0`: If 1, `DELETE FROM @table;` first (full replace), then INSERT (or MERGE if key provided—but MERGE after delete is just INSERT).</w:t>
      </w:r>
    </w:p>
    <w:p w14:paraId="58D08E8D">
      <w:pPr>
        <w:rPr>
          <w:rFonts w:hint="default"/>
        </w:rPr>
      </w:pPr>
      <w:r>
        <w:rPr>
          <w:rFonts w:hint="default"/>
        </w:rPr>
        <w:t xml:space="preserve">     - If `@delete_first = 0` and `@key_column` provided: Full MERGE (update existing, insert new).</w:t>
      </w:r>
    </w:p>
    <w:p w14:paraId="2525EFE2">
      <w:pPr>
        <w:rPr>
          <w:rFonts w:hint="default"/>
        </w:rPr>
      </w:pPr>
      <w:r>
        <w:rPr>
          <w:rFonts w:hint="default"/>
        </w:rPr>
        <w:t xml:space="preserve">     - If `@delete_first = 0` and `@key_column` NULL: Simple INSERT (append only).</w:t>
      </w:r>
    </w:p>
    <w:p w14:paraId="0838F665">
      <w:pPr>
        <w:rPr>
          <w:rFonts w:hint="default"/>
        </w:rPr>
      </w:pPr>
      <w:r>
        <w:rPr>
          <w:rFonts w:hint="default"/>
        </w:rPr>
        <w:t xml:space="preserve">     - Default: `@delete_first = 0`, so safe append unless specified.</w:t>
      </w:r>
    </w:p>
    <w:p w14:paraId="419F4E76">
      <w:pPr>
        <w:rPr>
          <w:rFonts w:hint="default"/>
        </w:rPr>
      </w:pPr>
      <w:r>
        <w:rPr>
          <w:rFonts w:hint="default"/>
        </w:rPr>
        <w:t xml:space="preserve">   - **Null Row Cleanup**: Keep it, but tie it to the first common column (or key if provided) being NULL. This avoids deleting valid empty rows.</w:t>
      </w:r>
    </w:p>
    <w:p w14:paraId="0DAFB685">
      <w:pPr>
        <w:rPr>
          <w:rFonts w:hint="default"/>
        </w:rPr>
      </w:pPr>
      <w:r>
        <w:rPr>
          <w:rFonts w:hint="default"/>
        </w:rPr>
        <w:t xml:space="preserve">   - **Defaults Handling** (fixing gaps in original):</w:t>
      </w:r>
    </w:p>
    <w:p w14:paraId="60BA4251">
      <w:pPr>
        <w:rPr>
          <w:rFonts w:hint="default"/>
        </w:rPr>
      </w:pPr>
      <w:r>
        <w:rPr>
          <w:rFonts w:hint="default"/>
        </w:rPr>
        <w:t xml:space="preserve">     - `@worksheet`: Default to 'Sheet1' if NULL (common Excel default).</w:t>
      </w:r>
    </w:p>
    <w:p w14:paraId="60D3B5EA">
      <w:pPr>
        <w:rPr>
          <w:rFonts w:hint="default"/>
        </w:rPr>
      </w:pPr>
      <w:r>
        <w:rPr>
          <w:rFonts w:hint="default"/>
        </w:rPr>
        <w:t xml:space="preserve">     - `@range`: If NULL, import entire sheet via `[worksheet$]` (no range). If provided, use `[worksheet$range]`. This handles "entire sheet" dynamically.</w:t>
      </w:r>
    </w:p>
    <w:p w14:paraId="1942ABDC">
      <w:pPr>
        <w:rPr>
          <w:rFonts w:hint="default"/>
        </w:rPr>
      </w:pPr>
      <w:r>
        <w:rPr>
          <w:rFonts w:hint="default"/>
        </w:rPr>
        <w:t xml:space="preserve">     - `@table`: Required (no default derivation, since it's existing—error if NULL).</w:t>
      </w:r>
    </w:p>
    <w:p w14:paraId="43376211">
      <w:pPr>
        <w:rPr>
          <w:rFonts w:hint="default"/>
        </w:rPr>
      </w:pPr>
      <w:r>
        <w:rPr>
          <w:rFonts w:hint="default"/>
        </w:rPr>
        <w:t xml:space="preserve">     - `@file`: Required (full path).</w:t>
      </w:r>
    </w:p>
    <w:p w14:paraId="5575C994">
      <w:pPr>
        <w:rPr>
          <w:rFonts w:hint="default"/>
        </w:rPr>
      </w:pPr>
      <w:r>
        <w:rPr>
          <w:rFonts w:hint="default"/>
        </w:rPr>
        <w:t xml:space="preserve">     - `@display_tables`: Same as original.</w:t>
      </w:r>
    </w:p>
    <w:p w14:paraId="2F79BE89">
      <w:pPr>
        <w:rPr>
          <w:rFonts w:hint="default"/>
        </w:rPr>
      </w:pPr>
      <w:r>
        <w:rPr>
          <w:rFonts w:hint="default"/>
        </w:rPr>
        <w:t xml:space="preserve">   - **Staging Table**: Reuse `TempExcelData` (drop if exists). It's transient and local.</w:t>
      </w:r>
    </w:p>
    <w:p w14:paraId="3F0F7AC3">
      <w:pPr>
        <w:rPr>
          <w:rFonts w:hint="default"/>
        </w:rPr>
      </w:pPr>
      <w:r>
        <w:rPr>
          <w:rFonts w:hint="default"/>
        </w:rPr>
        <w:t xml:space="preserve">   - **ID Column**: No auto-ID addition—target table already has its schema (PK or not).</w:t>
      </w:r>
    </w:p>
    <w:p w14:paraId="24E00814">
      <w:pPr>
        <w:rPr>
          <w:rFonts w:hint="default"/>
        </w:rPr>
      </w:pPr>
      <w:r>
        <w:rPr>
          <w:rFonts w:hint="default"/>
        </w:rPr>
        <w:t xml:space="preserve">   - **Edge Cases**:</w:t>
      </w:r>
    </w:p>
    <w:p w14:paraId="126E4B48">
      <w:pPr>
        <w:rPr>
          <w:rFonts w:hint="default"/>
        </w:rPr>
      </w:pPr>
      <w:r>
        <w:rPr>
          <w:rFonts w:hint="default"/>
        </w:rPr>
        <w:t xml:space="preserve">     - Empty Excel: Error if no rows/columns after import.</w:t>
      </w:r>
    </w:p>
    <w:p w14:paraId="381BBF59">
      <w:pPr>
        <w:rPr>
          <w:rFonts w:hint="default"/>
        </w:rPr>
      </w:pPr>
      <w:r>
        <w:rPr>
          <w:rFonts w:hint="default"/>
        </w:rPr>
        <w:t xml:space="preserve">     - No common columns: Error.</w:t>
      </w:r>
    </w:p>
    <w:p w14:paraId="1217A75D">
      <w:pPr>
        <w:rPr>
          <w:rFonts w:hint="default"/>
        </w:rPr>
      </w:pPr>
      <w:r>
        <w:rPr>
          <w:rFonts w:hint="default"/>
        </w:rPr>
        <w:t xml:space="preserve">     - Large files: NVARCHAR(MAX) for SQL building; watch for 4000 char limit (split if needed, but unlikely).</w:t>
      </w:r>
    </w:p>
    <w:p w14:paraId="5E198BCD">
      <w:pPr>
        <w:rPr>
          <w:rFonts w:hint="default"/>
        </w:rPr>
      </w:pPr>
      <w:r>
        <w:rPr>
          <w:rFonts w:hint="default"/>
        </w:rPr>
        <w:t xml:space="preserve">     - Permissions: Assumes user has OPENROWSET rights (ACE.OLEDB.12.0) and table DML perms.</w:t>
      </w:r>
    </w:p>
    <w:p w14:paraId="70994EAB">
      <w:pPr>
        <w:rPr>
          <w:rFonts w:hint="default"/>
        </w:rPr>
      </w:pPr>
      <w:r>
        <w:rPr>
          <w:rFonts w:hint="default"/>
        </w:rPr>
        <w:t xml:space="preserve">   - **Embellishments**:</w:t>
      </w:r>
    </w:p>
    <w:p w14:paraId="662B7A29">
      <w:pPr>
        <w:rPr>
          <w:rFonts w:hint="default"/>
        </w:rPr>
      </w:pPr>
      <w:r>
        <w:rPr>
          <w:rFonts w:hint="default"/>
        </w:rPr>
        <w:t xml:space="preserve">     - Log row counts (affected rows) for transparency.</w:t>
      </w:r>
    </w:p>
    <w:p w14:paraId="5BE9A97F">
      <w:pPr>
        <w:rPr>
          <w:rFonts w:hint="default"/>
        </w:rPr>
      </w:pPr>
      <w:r>
        <w:rPr>
          <w:rFonts w:hint="default"/>
        </w:rPr>
        <w:t xml:space="preserve">     - Add `@mode`? Nah—`@delete_first` + `@key_column` covers it simply.</w:t>
      </w:r>
    </w:p>
    <w:p w14:paraId="275F6816">
      <w:pPr>
        <w:rPr>
          <w:rFonts w:hint="default"/>
        </w:rPr>
      </w:pPr>
      <w:r>
        <w:rPr>
          <w:rFonts w:hint="default"/>
        </w:rPr>
        <w:t xml:space="preserve">     - Optional: Add `@truncate BIT = 0` later, but `@delete_first` suffices.</w:t>
      </w:r>
    </w:p>
    <w:p w14:paraId="2CCE05B8">
      <w:pPr>
        <w:rPr>
          <w:rFonts w:hint="default"/>
        </w:rPr>
      </w:pPr>
      <w:r>
        <w:rPr>
          <w:rFonts w:hint="default"/>
        </w:rPr>
        <w:t xml:space="preserve">     - Keep your logging (`sp_log`, `sp_log_exception`) for consistency.</w:t>
      </w:r>
    </w:p>
    <w:p w14:paraId="78BA7DFA">
      <w:pPr>
        <w:rPr>
          <w:rFonts w:hint="default"/>
        </w:rPr>
      </w:pPr>
      <w:r>
        <w:rPr>
          <w:rFonts w:hint="default"/>
        </w:rPr>
        <w:t xml:space="preserve">     - Test-friendly: Example exec at bottom.</w:t>
      </w:r>
    </w:p>
    <w:p w14:paraId="6D8DBC88">
      <w:pPr>
        <w:rPr>
          <w:rFonts w:hint="default"/>
        </w:rPr>
      </w:pPr>
    </w:p>
    <w:p w14:paraId="5B3FF071">
      <w:pPr>
        <w:rPr>
          <w:rFonts w:hint="default"/>
        </w:rPr>
      </w:pPr>
      <w:r>
        <w:rPr>
          <w:rFonts w:hint="default"/>
        </w:rPr>
        <w:t>#### 2. **High-Level Flow**</w:t>
      </w:r>
    </w:p>
    <w:p w14:paraId="4F97AA2A">
      <w:pPr>
        <w:rPr>
          <w:rFonts w:hint="default"/>
        </w:rPr>
      </w:pPr>
      <w:r>
        <w:rPr>
          <w:rFonts w:hint="default"/>
        </w:rPr>
        <w:t xml:space="preserve">   1. Validate params/defaults; check table exists.</w:t>
      </w:r>
    </w:p>
    <w:p w14:paraId="223D92FB">
      <w:pPr>
        <w:rPr>
          <w:rFonts w:hint="default"/>
        </w:rPr>
      </w:pPr>
      <w:r>
        <w:rPr>
          <w:rFonts w:hint="default"/>
        </w:rPr>
        <w:t xml:space="preserve">   2. Drop/create `TempExcelData` via OPENROWSET (handle range/worksheet defaults).</w:t>
      </w:r>
    </w:p>
    <w:p w14:paraId="1363A9C6">
      <w:pPr>
        <w:rPr>
          <w:rFonts w:hint="default"/>
        </w:rPr>
      </w:pPr>
      <w:r>
        <w:rPr>
          <w:rFonts w:hint="default"/>
        </w:rPr>
        <w:t xml:space="preserve">   3. Get common columns between temp and target (build lists for INSERT/MERGE).</w:t>
      </w:r>
    </w:p>
    <w:p w14:paraId="5B203D57">
      <w:pPr>
        <w:rPr>
          <w:rFonts w:hint="default"/>
        </w:rPr>
      </w:pPr>
      <w:r>
        <w:rPr>
          <w:rFonts w:hint="default"/>
        </w:rPr>
        <w:t xml:space="preserve">   4. If `@delete_first=1`: `DELETE FROM @table;`</w:t>
      </w:r>
    </w:p>
    <w:p w14:paraId="73ED3A36">
      <w:pPr>
        <w:rPr>
          <w:rFonts w:hint="default"/>
        </w:rPr>
      </w:pPr>
      <w:r>
        <w:rPr>
          <w:rFonts w:hint="default"/>
        </w:rPr>
        <w:t xml:space="preserve">   5. If `@key_column` provided and `@delete_first=0`: Build dynamic MERGE (ON key, UPDATE SET commons except key, INSERT commons).</w:t>
      </w:r>
    </w:p>
    <w:p w14:paraId="18DD8119">
      <w:pPr>
        <w:rPr>
          <w:rFonts w:hint="default"/>
        </w:rPr>
      </w:pPr>
      <w:r>
        <w:rPr>
          <w:rFonts w:hint="default"/>
        </w:rPr>
        <w:t xml:space="preserve">   6. Else: Build dynamic INSERT (common columns only).</w:t>
      </w:r>
    </w:p>
    <w:p w14:paraId="6E9ABD53">
      <w:pPr>
        <w:rPr>
          <w:rFonts w:hint="default"/>
        </w:rPr>
      </w:pPr>
      <w:r>
        <w:rPr>
          <w:rFonts w:hint="default"/>
        </w:rPr>
        <w:t xml:space="preserve">   7. Clean null rows (WHERE first_common_col IS NULL).</w:t>
      </w:r>
    </w:p>
    <w:p w14:paraId="154C8064">
      <w:pPr>
        <w:rPr>
          <w:rFonts w:hint="default"/>
        </w:rPr>
      </w:pPr>
      <w:r>
        <w:rPr>
          <w:rFonts w:hint="default"/>
        </w:rPr>
        <w:t xml:space="preserve">   8. Optional: SELECT * FROM @table.</w:t>
      </w:r>
    </w:p>
    <w:p w14:paraId="4F42F803">
      <w:pPr>
        <w:rPr>
          <w:rFonts w:hint="default"/>
        </w:rPr>
      </w:pPr>
      <w:r>
        <w:rPr>
          <w:rFonts w:hint="default"/>
        </w:rPr>
        <w:t xml:space="preserve">   9. Drop temp; log success.</w:t>
      </w:r>
    </w:p>
    <w:p w14:paraId="237785CE">
      <w:pPr>
        <w:rPr>
          <w:rFonts w:hint="default"/>
        </w:rPr>
      </w:pPr>
    </w:p>
    <w:p w14:paraId="1CDD2FB2">
      <w:pPr>
        <w:rPr>
          <w:rFonts w:hint="default"/>
        </w:rPr>
      </w:pPr>
      <w:r>
        <w:rPr>
          <w:rFonts w:hint="default"/>
        </w:rPr>
        <w:t>This reuses ~70% of your original code (OPENROWSET, column building, cleanup) but pivots to MERGE/INSERT.</w:t>
      </w:r>
    </w:p>
    <w:p w14:paraId="3811EB38">
      <w:pPr>
        <w:rPr>
          <w:rFonts w:hint="default"/>
        </w:rPr>
      </w:pPr>
    </w:p>
    <w:p w14:paraId="230A5E85">
      <w:pPr>
        <w:rPr>
          <w:rFonts w:hint="default"/>
        </w:rPr>
      </w:pPr>
      <w:r>
        <w:rPr>
          <w:rFonts w:hint="default"/>
        </w:rPr>
        <w:t>#### 3. **Potential Risks/Improvements**</w:t>
      </w:r>
    </w:p>
    <w:p w14:paraId="1BAB6A2A">
      <w:pPr>
        <w:rPr>
          <w:rFonts w:hint="default"/>
        </w:rPr>
      </w:pPr>
      <w:r>
        <w:rPr>
          <w:rFonts w:hint="default"/>
        </w:rPr>
        <w:t xml:space="preserve">   - **Performance**: MERGE on large tables is fine; for millions of rows, consider bulk ops (e.g., BULK INSERT) later.</w:t>
      </w:r>
    </w:p>
    <w:p w14:paraId="5E37BEBC">
      <w:pPr>
        <w:rPr>
          <w:rFonts w:hint="default"/>
        </w:rPr>
      </w:pPr>
      <w:r>
        <w:rPr>
          <w:rFonts w:hint="default"/>
        </w:rPr>
        <w:t xml:space="preserve">   - **Multi-Key MERGE**: If needed, extend `@key_column` to CSV (e.g., 'Col1,Col2'), but single for v1.</w:t>
      </w:r>
    </w:p>
    <w:p w14:paraId="42AC8AC6">
      <w:pPr>
        <w:rPr>
          <w:rFonts w:hint="default"/>
        </w:rPr>
      </w:pPr>
      <w:r>
        <w:rPr>
          <w:rFonts w:hint="default"/>
        </w:rPr>
        <w:t xml:space="preserve">   - **Excel Quirks**: HDR=YES assumes first row headers; if not, set HDR=NO and manual mapping.</w:t>
      </w:r>
    </w:p>
    <w:p w14:paraId="339FAA3D">
      <w:pPr>
        <w:rPr>
          <w:rFonts w:hint="default"/>
        </w:rPr>
      </w:pPr>
      <w:r>
        <w:rPr>
          <w:rFonts w:hint="default"/>
        </w:rPr>
        <w:t xml:space="preserve">   - **Testing**: Suggest tSQLt tests like your original (e.g., mock table, insert known data, assert counts).</w:t>
      </w:r>
    </w:p>
    <w:p w14:paraId="53DD9020">
      <w:pPr>
        <w:rPr>
          <w:rFonts w:hint="default"/>
        </w:rPr>
      </w:pPr>
    </w:p>
    <w:p w14:paraId="315F8688">
      <w:pPr>
        <w:rPr>
          <w:rFonts w:hint="default"/>
        </w:rPr>
      </w:pPr>
      <w:r>
        <w:rPr>
          <w:rFonts w:hint="default"/>
        </w:rPr>
        <w:t>Now, here's the proposed code. I've completed defaults handling, added the new params/logic, and kept it in your style. It's ready to drop in (after your logging procs).</w:t>
      </w:r>
    </w:p>
    <w:p w14:paraId="254FC123">
      <w:pPr>
        <w:rPr>
          <w:rFonts w:hint="default"/>
        </w:rPr>
      </w:pPr>
    </w:p>
    <w:p w14:paraId="0203E866">
      <w:pPr>
        <w:rPr>
          <w:rFonts w:hint="default"/>
        </w:rPr>
      </w:pPr>
      <w:r>
        <w:rPr>
          <w:rFonts w:hint="default"/>
        </w:rPr>
        <w:t>```sql</w:t>
      </w:r>
    </w:p>
    <w:p w14:paraId="1601F842">
      <w:pPr>
        <w:rPr>
          <w:rFonts w:hint="default"/>
        </w:rPr>
      </w:pPr>
      <w:r>
        <w:rPr>
          <w:rFonts w:hint="default"/>
        </w:rPr>
        <w:t>USE [CRM]</w:t>
      </w:r>
    </w:p>
    <w:p w14:paraId="520EC162">
      <w:pPr>
        <w:rPr>
          <w:rFonts w:hint="default"/>
        </w:rPr>
      </w:pPr>
      <w:r>
        <w:rPr>
          <w:rFonts w:hint="default"/>
        </w:rPr>
        <w:t>GO</w:t>
      </w:r>
    </w:p>
    <w:p w14:paraId="1E0CFF79">
      <w:pPr>
        <w:rPr>
          <w:rFonts w:hint="default"/>
        </w:rPr>
      </w:pPr>
      <w:r>
        <w:rPr>
          <w:rFonts w:hint="default"/>
        </w:rPr>
        <w:t>SET ANSI_NULLS ON</w:t>
      </w:r>
    </w:p>
    <w:p w14:paraId="6D273B28">
      <w:pPr>
        <w:rPr>
          <w:rFonts w:hint="default"/>
        </w:rPr>
      </w:pPr>
      <w:r>
        <w:rPr>
          <w:rFonts w:hint="default"/>
        </w:rPr>
        <w:t>GO</w:t>
      </w:r>
    </w:p>
    <w:p w14:paraId="5DF3316A">
      <w:pPr>
        <w:rPr>
          <w:rFonts w:hint="default"/>
        </w:rPr>
      </w:pPr>
      <w:r>
        <w:rPr>
          <w:rFonts w:hint="default"/>
        </w:rPr>
        <w:t>SET QUOTED_IDENTIFIER ON</w:t>
      </w:r>
    </w:p>
    <w:p w14:paraId="4CB9BCAB">
      <w:pPr>
        <w:rPr>
          <w:rFonts w:hint="default"/>
        </w:rPr>
      </w:pPr>
      <w:r>
        <w:rPr>
          <w:rFonts w:hint="default"/>
        </w:rPr>
        <w:t>GO</w:t>
      </w:r>
    </w:p>
    <w:p w14:paraId="0E3F577F">
      <w:pPr>
        <w:rPr>
          <w:rFonts w:hint="default"/>
        </w:rPr>
      </w:pPr>
      <w:r>
        <w:rPr>
          <w:rFonts w:hint="default"/>
        </w:rPr>
        <w:t>-- ======================================================================================</w:t>
      </w:r>
    </w:p>
    <w:p w14:paraId="5DC9DDAC">
      <w:pPr>
        <w:rPr>
          <w:rFonts w:hint="default"/>
        </w:rPr>
      </w:pPr>
      <w:r>
        <w:rPr>
          <w:rFonts w:hint="default"/>
        </w:rPr>
        <w:t>-- Author:      Terry Watts (adapted by Grok)</w:t>
      </w:r>
    </w:p>
    <w:p w14:paraId="6993D614">
      <w:pPr>
        <w:rPr>
          <w:rFonts w:hint="default"/>
        </w:rPr>
      </w:pPr>
      <w:r>
        <w:rPr>
          <w:rFonts w:hint="default"/>
        </w:rPr>
        <w:t>-- Create date: 18-SEP-2025</w:t>
      </w:r>
    </w:p>
    <w:p w14:paraId="3AD4890C">
      <w:pPr>
        <w:rPr>
          <w:rFonts w:hint="default"/>
        </w:rPr>
      </w:pPr>
      <w:r>
        <w:rPr>
          <w:rFonts w:hint="default"/>
        </w:rPr>
        <w:t>-- Description: Dynamically imports/merges data from Excel into an *existing* table.</w:t>
      </w:r>
    </w:p>
    <w:p w14:paraId="2717DB82">
      <w:pPr>
        <w:rPr>
          <w:rFonts w:hint="default"/>
        </w:rPr>
      </w:pPr>
      <w:r>
        <w:rPr>
          <w:rFonts w:hint="default"/>
        </w:rPr>
        <w:t>-- Uses common column names for matching (order irrelevant). Supports append, replace, or true MERGE.</w:t>
      </w:r>
    </w:p>
    <w:p w14:paraId="6D13FBCD">
      <w:pPr>
        <w:rPr>
          <w:rFonts w:hint="default"/>
        </w:rPr>
      </w:pPr>
      <w:r>
        <w:rPr>
          <w:rFonts w:hint="default"/>
        </w:rPr>
        <w:t>--</w:t>
      </w:r>
    </w:p>
    <w:p w14:paraId="34C1D561">
      <w:pPr>
        <w:rPr>
          <w:rFonts w:hint="default"/>
        </w:rPr>
      </w:pPr>
      <w:r>
        <w:rPr>
          <w:rFonts w:hint="default"/>
        </w:rPr>
        <w:t>-- Params:</w:t>
      </w:r>
    </w:p>
    <w:p w14:paraId="0FF0BCE6">
      <w:pPr>
        <w:rPr>
          <w:rFonts w:hint="default"/>
        </w:rPr>
      </w:pPr>
      <w:r>
        <w:rPr>
          <w:rFonts w:hint="default"/>
        </w:rPr>
        <w:t>-- @file: Full path to Excel.</w:t>
      </w:r>
    </w:p>
    <w:p w14:paraId="231FEBCD">
      <w:pPr>
        <w:rPr>
          <w:rFonts w:hint="default"/>
        </w:rPr>
      </w:pPr>
      <w:r>
        <w:rPr>
          <w:rFonts w:hint="default"/>
        </w:rPr>
        <w:t>-- @worksheet: Sheet name (default: 'Sheet1').</w:t>
      </w:r>
    </w:p>
    <w:p w14:paraId="0B4770E0">
      <w:pPr>
        <w:rPr>
          <w:rFonts w:hint="default"/>
        </w:rPr>
      </w:pPr>
      <w:r>
        <w:rPr>
          <w:rFonts w:hint="default"/>
        </w:rPr>
        <w:t>-- @range: Cell range (default: entire sheet).</w:t>
      </w:r>
    </w:p>
    <w:p w14:paraId="0CDC5C01">
      <w:pPr>
        <w:rPr>
          <w:rFonts w:hint="default"/>
        </w:rPr>
      </w:pPr>
      <w:r>
        <w:rPr>
          <w:rFonts w:hint="default"/>
        </w:rPr>
        <w:t>-- @table: Existing table name (required; schema-qualified OK).</w:t>
      </w:r>
    </w:p>
    <w:p w14:paraId="7721066F">
      <w:pPr>
        <w:rPr>
          <w:rFonts w:hint="default"/>
        </w:rPr>
      </w:pPr>
      <w:r>
        <w:rPr>
          <w:rFonts w:hint="default"/>
        </w:rPr>
        <w:t>-- @key_column: Single key column for MERGE (NULL = append-only INSERT).</w:t>
      </w:r>
    </w:p>
    <w:p w14:paraId="2FFA5EFC">
      <w:pPr>
        <w:rPr>
          <w:rFonts w:hint="default"/>
        </w:rPr>
      </w:pPr>
      <w:r>
        <w:rPr>
          <w:rFonts w:hint="default"/>
        </w:rPr>
        <w:t>-- @delete_first: If 1, DELETE all rows first (replace mode).</w:t>
      </w:r>
    </w:p>
    <w:p w14:paraId="5CF98D02">
      <w:pPr>
        <w:rPr>
          <w:rFonts w:hint="default"/>
        </w:rPr>
      </w:pPr>
      <w:r>
        <w:rPr>
          <w:rFonts w:hint="default"/>
        </w:rPr>
        <w:t>-- @display_tables: If 1, SELECT * after.</w:t>
      </w:r>
    </w:p>
    <w:p w14:paraId="3C5D8B32">
      <w:pPr>
        <w:rPr>
          <w:rFonts w:hint="default"/>
        </w:rPr>
      </w:pPr>
      <w:r>
        <w:rPr>
          <w:rFonts w:hint="default"/>
        </w:rPr>
        <w:t>--</w:t>
      </w:r>
    </w:p>
    <w:p w14:paraId="7710D296">
      <w:pPr>
        <w:rPr>
          <w:rFonts w:hint="default"/>
        </w:rPr>
      </w:pPr>
      <w:r>
        <w:rPr>
          <w:rFonts w:hint="default"/>
        </w:rPr>
        <w:t>-- Example Execution:</w:t>
      </w:r>
    </w:p>
    <w:p w14:paraId="5D859263">
      <w:pPr>
        <w:rPr>
          <w:rFonts w:hint="default"/>
        </w:rPr>
      </w:pPr>
      <w:r>
        <w:rPr>
          <w:rFonts w:hint="default"/>
        </w:rPr>
        <w:t>-- EXEC dbo.sp_import_merge_existing_table_from_xl</w:t>
      </w:r>
    </w:p>
    <w:p w14:paraId="05B12C10">
      <w:pPr>
        <w:rPr>
          <w:rFonts w:hint="default"/>
        </w:rPr>
      </w:pPr>
      <w:r>
        <w:rPr>
          <w:rFonts w:hint="default"/>
        </w:rPr>
        <w:t>--    'D:\Dev\Property\Data\PropertySales.xlsx', 'Resort', NULL, 'dbo.ResortSales', NULL, 1, 1;</w:t>
      </w:r>
    </w:p>
    <w:p w14:paraId="0B667D7B">
      <w:pPr>
        <w:rPr>
          <w:rFonts w:hint="default"/>
        </w:rPr>
      </w:pPr>
      <w:r>
        <w:rPr>
          <w:rFonts w:hint="default"/>
        </w:rPr>
        <w:t>-- -- (Replaces all in ResortSales, displays result)</w:t>
      </w:r>
    </w:p>
    <w:p w14:paraId="5EB63F4D">
      <w:pPr>
        <w:rPr>
          <w:rFonts w:hint="default"/>
        </w:rPr>
      </w:pPr>
      <w:r>
        <w:rPr>
          <w:rFonts w:hint="default"/>
        </w:rPr>
        <w:t>--</w:t>
      </w:r>
    </w:p>
    <w:p w14:paraId="05E60599">
      <w:pPr>
        <w:rPr>
          <w:rFonts w:hint="default"/>
        </w:rPr>
      </w:pPr>
      <w:r>
        <w:rPr>
          <w:rFonts w:hint="default"/>
        </w:rPr>
        <w:t>-- EXEC dbo.sp_import_merge_existing_table_from_xl</w:t>
      </w:r>
    </w:p>
    <w:p w14:paraId="03787EF5">
      <w:pPr>
        <w:rPr>
          <w:rFonts w:hint="default"/>
        </w:rPr>
      </w:pPr>
      <w:r>
        <w:rPr>
          <w:rFonts w:hint="default"/>
        </w:rPr>
        <w:t>--    'D:\Dev\Property\Data\PropertySales.xlsx', 'Resort', NULL, 'dbo.ResortSales', 'ID', 0, 1;</w:t>
      </w:r>
    </w:p>
    <w:p w14:paraId="262F0101">
      <w:pPr>
        <w:rPr>
          <w:rFonts w:hint="default"/>
        </w:rPr>
      </w:pPr>
      <w:r>
        <w:rPr>
          <w:rFonts w:hint="default"/>
        </w:rPr>
        <w:t>-- -- (MERGEs on ID, displays result)</w:t>
      </w:r>
    </w:p>
    <w:p w14:paraId="38704F72">
      <w:pPr>
        <w:rPr>
          <w:rFonts w:hint="default"/>
        </w:rPr>
      </w:pPr>
      <w:r>
        <w:rPr>
          <w:rFonts w:hint="default"/>
        </w:rPr>
        <w:t>-- ======================================================================================</w:t>
      </w:r>
    </w:p>
    <w:p w14:paraId="0EB41C04">
      <w:pPr>
        <w:rPr>
          <w:rFonts w:hint="default"/>
        </w:rPr>
      </w:pPr>
      <w:r>
        <w:rPr>
          <w:rFonts w:hint="default"/>
        </w:rPr>
        <w:t>ALTER PROCEDURE [dbo].[sp_import_merge_existing_table_from_xl]</w:t>
      </w:r>
    </w:p>
    <w:p w14:paraId="4066946B">
      <w:pPr>
        <w:rPr>
          <w:rFonts w:hint="default"/>
        </w:rPr>
      </w:pPr>
      <w:r>
        <w:rPr>
          <w:rFonts w:hint="default"/>
        </w:rPr>
        <w:t xml:space="preserve">    @file            VARCHAR(1000)</w:t>
      </w:r>
    </w:p>
    <w:p w14:paraId="3B62CD04">
      <w:pPr>
        <w:rPr>
          <w:rFonts w:hint="default"/>
        </w:rPr>
      </w:pPr>
      <w:r>
        <w:rPr>
          <w:rFonts w:hint="default"/>
        </w:rPr>
        <w:t xml:space="preserve">   ,@worksheet       VARCHAR(31)    = NULL</w:t>
      </w:r>
    </w:p>
    <w:p w14:paraId="2B7A14C5">
      <w:pPr>
        <w:rPr>
          <w:rFonts w:hint="default"/>
        </w:rPr>
      </w:pPr>
      <w:r>
        <w:rPr>
          <w:rFonts w:hint="default"/>
        </w:rPr>
        <w:t xml:space="preserve">   ,@range           VARCHAR(255)   = NULL</w:t>
      </w:r>
    </w:p>
    <w:p w14:paraId="5B74D971">
      <w:pPr>
        <w:rPr>
          <w:rFonts w:hint="default"/>
        </w:rPr>
      </w:pPr>
      <w:r>
        <w:rPr>
          <w:rFonts w:hint="default"/>
        </w:rPr>
        <w:t xml:space="preserve">   ,@table           VARCHAR(128)   -- Required; no default</w:t>
      </w:r>
    </w:p>
    <w:p w14:paraId="47559C09">
      <w:pPr>
        <w:rPr>
          <w:rFonts w:hint="default"/>
        </w:rPr>
      </w:pPr>
      <w:r>
        <w:rPr>
          <w:rFonts w:hint="default"/>
        </w:rPr>
        <w:t xml:space="preserve">   ,@key_column      VARCHAR(128)   = NULL</w:t>
      </w:r>
    </w:p>
    <w:p w14:paraId="34D62270">
      <w:pPr>
        <w:rPr>
          <w:rFonts w:hint="default"/>
        </w:rPr>
      </w:pPr>
      <w:r>
        <w:rPr>
          <w:rFonts w:hint="default"/>
        </w:rPr>
        <w:t xml:space="preserve">   ,@delete_first    BIT            = 0</w:t>
      </w:r>
    </w:p>
    <w:p w14:paraId="4461A572">
      <w:pPr>
        <w:rPr>
          <w:rFonts w:hint="default"/>
        </w:rPr>
      </w:pPr>
      <w:r>
        <w:rPr>
          <w:rFonts w:hint="default"/>
        </w:rPr>
        <w:t xml:space="preserve">   ,@display_tables  BIT            = 0</w:t>
      </w:r>
    </w:p>
    <w:p w14:paraId="50712CFB">
      <w:pPr>
        <w:rPr>
          <w:rFonts w:hint="default"/>
        </w:rPr>
      </w:pPr>
      <w:r>
        <w:rPr>
          <w:rFonts w:hint="default"/>
        </w:rPr>
        <w:t>AS</w:t>
      </w:r>
    </w:p>
    <w:p w14:paraId="038FCBF9">
      <w:pPr>
        <w:rPr>
          <w:rFonts w:hint="default"/>
        </w:rPr>
      </w:pPr>
      <w:r>
        <w:rPr>
          <w:rFonts w:hint="default"/>
        </w:rPr>
        <w:t>BEGIN</w:t>
      </w:r>
    </w:p>
    <w:p w14:paraId="765A3CCB">
      <w:pPr>
        <w:rPr>
          <w:rFonts w:hint="default"/>
        </w:rPr>
      </w:pPr>
      <w:r>
        <w:rPr>
          <w:rFonts w:hint="default"/>
        </w:rPr>
        <w:t xml:space="preserve">   DECLARE</w:t>
      </w:r>
    </w:p>
    <w:p w14:paraId="750B40AC">
      <w:pPr>
        <w:rPr>
          <w:rFonts w:hint="default"/>
        </w:rPr>
      </w:pPr>
      <w:r>
        <w:rPr>
          <w:rFonts w:hint="default"/>
        </w:rPr>
        <w:t xml:space="preserve">      @fn            VARCHAR(35)    = N'sp_import_merge_existing_table_from_xl'</w:t>
      </w:r>
    </w:p>
    <w:p w14:paraId="0C9363D9">
      <w:pPr>
        <w:rPr>
          <w:rFonts w:hint="default"/>
        </w:rPr>
      </w:pPr>
      <w:r>
        <w:rPr>
          <w:rFonts w:hint="default"/>
        </w:rPr>
        <w:t xml:space="preserve">     ,@sql           NVARCHAR(4000)</w:t>
      </w:r>
    </w:p>
    <w:p w14:paraId="1A430ABC">
      <w:pPr>
        <w:rPr>
          <w:rFonts w:hint="default"/>
        </w:rPr>
      </w:pPr>
      <w:r>
        <w:rPr>
          <w:rFonts w:hint="default"/>
        </w:rPr>
        <w:t xml:space="preserve">     ,@commonColumns NVARCHAR(MAX) = ''</w:t>
      </w:r>
    </w:p>
    <w:p w14:paraId="300C10D6">
      <w:pPr>
        <w:rPr>
          <w:rFonts w:hint="default"/>
        </w:rPr>
      </w:pPr>
      <w:r>
        <w:rPr>
          <w:rFonts w:hint="default"/>
        </w:rPr>
        <w:t xml:space="preserve">     ,@insertColumns NVARCHAR(MAX) = ''</w:t>
      </w:r>
    </w:p>
    <w:p w14:paraId="1E6131B9">
      <w:pPr>
        <w:rPr>
          <w:rFonts w:hint="default"/>
        </w:rPr>
      </w:pPr>
      <w:r>
        <w:rPr>
          <w:rFonts w:hint="default"/>
        </w:rPr>
        <w:t xml:space="preserve">     ,@updateSets    NVARCHAR(MAX) = ''</w:t>
      </w:r>
    </w:p>
    <w:p w14:paraId="15D8865E">
      <w:pPr>
        <w:rPr>
          <w:rFonts w:hint="default"/>
        </w:rPr>
      </w:pPr>
      <w:r>
        <w:rPr>
          <w:rFonts w:hint="default"/>
        </w:rPr>
        <w:t xml:space="preserve">     ,@firstCol      VARCHAR(30)</w:t>
      </w:r>
    </w:p>
    <w:p w14:paraId="6BA81CC9">
      <w:pPr>
        <w:rPr>
          <w:rFonts w:hint="default"/>
        </w:rPr>
      </w:pPr>
      <w:r>
        <w:rPr>
          <w:rFonts w:hint="default"/>
        </w:rPr>
        <w:t xml:space="preserve">     ,@worksheetFull VARCHAR(31)   = ISNULL(@worksheet, 'Sheet1')</w:t>
      </w:r>
    </w:p>
    <w:p w14:paraId="4215B146">
      <w:pPr>
        <w:rPr>
          <w:rFonts w:hint="default"/>
        </w:rPr>
      </w:pPr>
      <w:r>
        <w:rPr>
          <w:rFonts w:hint="default"/>
        </w:rPr>
        <w:t xml:space="preserve">     ,@rangeFull     VARCHAR(255)  = @range  -- Will build sheet/range string below</w:t>
      </w:r>
    </w:p>
    <w:p w14:paraId="784A8DD1">
      <w:pPr>
        <w:rPr>
          <w:rFonts w:hint="default"/>
        </w:rPr>
      </w:pPr>
      <w:r>
        <w:rPr>
          <w:rFonts w:hint="default"/>
        </w:rPr>
        <w:t xml:space="preserve">   ;</w:t>
      </w:r>
    </w:p>
    <w:p w14:paraId="7CB8C9DD">
      <w:pPr>
        <w:rPr>
          <w:rFonts w:hint="default"/>
        </w:rPr>
      </w:pPr>
    </w:p>
    <w:p w14:paraId="391DC7F3">
      <w:pPr>
        <w:rPr>
          <w:rFonts w:hint="default"/>
        </w:rPr>
      </w:pPr>
      <w:r>
        <w:rPr>
          <w:rFonts w:hint="default"/>
        </w:rPr>
        <w:t xml:space="preserve">   EXEC sp_log 1, @fn, '000: starting:</w:t>
      </w:r>
    </w:p>
    <w:p w14:paraId="2E15D2C8">
      <w:pPr>
        <w:rPr>
          <w:rFonts w:hint="default"/>
        </w:rPr>
      </w:pPr>
      <w:r>
        <w:rPr>
          <w:rFonts w:hint="default"/>
        </w:rPr>
        <w:t>@file:        [',@file,']</w:t>
      </w:r>
    </w:p>
    <w:p w14:paraId="78ADDEFB">
      <w:pPr>
        <w:rPr>
          <w:rFonts w:hint="default"/>
        </w:rPr>
      </w:pPr>
      <w:r>
        <w:rPr>
          <w:rFonts w:hint="default"/>
        </w:rPr>
        <w:t>@worksheet:   [',@worksheetFull,']</w:t>
      </w:r>
    </w:p>
    <w:p w14:paraId="563002EB">
      <w:pPr>
        <w:rPr>
          <w:rFonts w:hint="default"/>
        </w:rPr>
      </w:pPr>
      <w:r>
        <w:rPr>
          <w:rFonts w:hint="default"/>
        </w:rPr>
        <w:t>@range:       [',@range,']</w:t>
      </w:r>
    </w:p>
    <w:p w14:paraId="6AB96CB2">
      <w:pPr>
        <w:rPr>
          <w:rFonts w:hint="default"/>
        </w:rPr>
      </w:pPr>
      <w:r>
        <w:rPr>
          <w:rFonts w:hint="default"/>
        </w:rPr>
        <w:t>@table:       [',@table,']</w:t>
      </w:r>
    </w:p>
    <w:p w14:paraId="1D86247A">
      <w:pPr>
        <w:rPr>
          <w:rFonts w:hint="default"/>
        </w:rPr>
      </w:pPr>
      <w:r>
        <w:rPr>
          <w:rFonts w:hint="default"/>
        </w:rPr>
        <w:t>@key_column:  [',@key_column,']</w:t>
      </w:r>
    </w:p>
    <w:p w14:paraId="162601C9">
      <w:pPr>
        <w:rPr>
          <w:rFonts w:hint="default"/>
        </w:rPr>
      </w:pPr>
      <w:r>
        <w:rPr>
          <w:rFonts w:hint="default"/>
        </w:rPr>
        <w:t>@delete_first:[',@delete_first,']</w:t>
      </w:r>
    </w:p>
    <w:p w14:paraId="65FEE956">
      <w:pPr>
        <w:rPr>
          <w:rFonts w:hint="default"/>
        </w:rPr>
      </w:pPr>
      <w:r>
        <w:rPr>
          <w:rFonts w:hint="default"/>
        </w:rPr>
        <w:t>';</w:t>
      </w:r>
    </w:p>
    <w:p w14:paraId="2DD2D53C">
      <w:pPr>
        <w:rPr>
          <w:rFonts w:hint="default"/>
        </w:rPr>
      </w:pPr>
    </w:p>
    <w:p w14:paraId="1DC57218">
      <w:pPr>
        <w:rPr>
          <w:rFonts w:hint="default"/>
        </w:rPr>
      </w:pPr>
      <w:r>
        <w:rPr>
          <w:rFonts w:hint="default"/>
        </w:rPr>
        <w:t xml:space="preserve">   -- Validate required params</w:t>
      </w:r>
    </w:p>
    <w:p w14:paraId="42EA9B47">
      <w:pPr>
        <w:rPr>
          <w:rFonts w:hint="default"/>
        </w:rPr>
      </w:pPr>
      <w:r>
        <w:rPr>
          <w:rFonts w:hint="default"/>
        </w:rPr>
        <w:t xml:space="preserve">   IF @file IS NULL OR LTRIM(RTRIM(@file)) = ''</w:t>
      </w:r>
    </w:p>
    <w:p w14:paraId="45CAE86F">
      <w:pPr>
        <w:rPr>
          <w:rFonts w:hint="default"/>
        </w:rPr>
      </w:pPr>
      <w:r>
        <w:rPr>
          <w:rFonts w:hint="default"/>
        </w:rPr>
        <w:t xml:space="preserve">      RAISERROR('@file is required.', 16, 1);</w:t>
      </w:r>
    </w:p>
    <w:p w14:paraId="4FB8AB81">
      <w:pPr>
        <w:rPr>
          <w:rFonts w:hint="default"/>
        </w:rPr>
      </w:pPr>
      <w:r>
        <w:rPr>
          <w:rFonts w:hint="default"/>
        </w:rPr>
        <w:t xml:space="preserve">   IF @table IS NULL OR LTRIM(RTRIM(@table)) = ''</w:t>
      </w:r>
    </w:p>
    <w:p w14:paraId="4B93FFE9">
      <w:pPr>
        <w:rPr>
          <w:rFonts w:hint="default"/>
        </w:rPr>
      </w:pPr>
      <w:r>
        <w:rPr>
          <w:rFonts w:hint="default"/>
        </w:rPr>
        <w:t xml:space="preserve">      RAISERROR('@table is required and must exist.', 16, 1);</w:t>
      </w:r>
    </w:p>
    <w:p w14:paraId="0B4E23F3">
      <w:pPr>
        <w:rPr>
          <w:rFonts w:hint="default"/>
        </w:rPr>
      </w:pPr>
    </w:p>
    <w:p w14:paraId="6FDFA790">
      <w:pPr>
        <w:rPr>
          <w:rFonts w:hint="default"/>
        </w:rPr>
      </w:pPr>
      <w:r>
        <w:rPr>
          <w:rFonts w:hint="default"/>
        </w:rPr>
        <w:t xml:space="preserve">   BEGIN TRY</w:t>
      </w:r>
    </w:p>
    <w:p w14:paraId="022133E0">
      <w:pPr>
        <w:rPr>
          <w:rFonts w:hint="default"/>
        </w:rPr>
      </w:pPr>
      <w:r>
        <w:rPr>
          <w:rFonts w:hint="default"/>
        </w:rPr>
        <w:t xml:space="preserve">      -- 0. Check target table exists</w:t>
      </w:r>
    </w:p>
    <w:p w14:paraId="35DF47E4">
      <w:pPr>
        <w:rPr>
          <w:rFonts w:hint="default"/>
        </w:rPr>
      </w:pPr>
      <w:r>
        <w:rPr>
          <w:rFonts w:hint="default"/>
        </w:rPr>
        <w:t xml:space="preserve">      EXEC sp_log 1, @fn, '010: checking if table ', @table, ' exists';</w:t>
      </w:r>
    </w:p>
    <w:p w14:paraId="34F29144">
      <w:pPr>
        <w:rPr>
          <w:rFonts w:hint="default"/>
        </w:rPr>
      </w:pPr>
      <w:r>
        <w:rPr>
          <w:rFonts w:hint="default"/>
        </w:rPr>
        <w:t xml:space="preserve">      IF OBJECT_ID(@table, 'U') IS NULL</w:t>
      </w:r>
    </w:p>
    <w:p w14:paraId="180AEE05">
      <w:pPr>
        <w:rPr>
          <w:rFonts w:hint="default"/>
        </w:rPr>
      </w:pPr>
      <w:r>
        <w:rPr>
          <w:rFonts w:hint="default"/>
        </w:rPr>
        <w:t xml:space="preserve">      BEGIN</w:t>
      </w:r>
    </w:p>
    <w:p w14:paraId="6628D98D">
      <w:pPr>
        <w:rPr>
          <w:rFonts w:hint="default"/>
        </w:rPr>
      </w:pPr>
      <w:r>
        <w:rPr>
          <w:rFonts w:hint="default"/>
        </w:rPr>
        <w:t xml:space="preserve">         RAISERROR('Target table [%s] does not exist.', 16, 1, @table);</w:t>
      </w:r>
    </w:p>
    <w:p w14:paraId="6C6DDB1D">
      <w:pPr>
        <w:rPr>
          <w:rFonts w:hint="default"/>
        </w:rPr>
      </w:pPr>
      <w:r>
        <w:rPr>
          <w:rFonts w:hint="default"/>
        </w:rPr>
        <w:t xml:space="preserve">         RETURN;</w:t>
      </w:r>
    </w:p>
    <w:p w14:paraId="7EA65096">
      <w:pPr>
        <w:rPr>
          <w:rFonts w:hint="default"/>
        </w:rPr>
      </w:pPr>
      <w:r>
        <w:rPr>
          <w:rFonts w:hint="default"/>
        </w:rPr>
        <w:t xml:space="preserve">      END</w:t>
      </w:r>
    </w:p>
    <w:p w14:paraId="488BD3A0">
      <w:pPr>
        <w:rPr>
          <w:rFonts w:hint="default"/>
        </w:rPr>
      </w:pPr>
    </w:p>
    <w:p w14:paraId="73BA5482">
      <w:pPr>
        <w:rPr>
          <w:rFonts w:hint="default"/>
        </w:rPr>
      </w:pPr>
      <w:r>
        <w:rPr>
          <w:rFonts w:hint="default"/>
        </w:rPr>
        <w:t xml:space="preserve">      -- 0. Drop staging if exists</w:t>
      </w:r>
    </w:p>
    <w:p w14:paraId="3060CFDF">
      <w:pPr>
        <w:rPr>
          <w:rFonts w:hint="default"/>
        </w:rPr>
      </w:pPr>
      <w:r>
        <w:rPr>
          <w:rFonts w:hint="default"/>
        </w:rPr>
        <w:t xml:space="preserve">      EXEC sp_log 1, @fn, '020: dropping TempExcelData if exists';</w:t>
      </w:r>
    </w:p>
    <w:p w14:paraId="360D7F06">
      <w:pPr>
        <w:rPr>
          <w:rFonts w:hint="default"/>
        </w:rPr>
      </w:pPr>
      <w:r>
        <w:rPr>
          <w:rFonts w:hint="default"/>
        </w:rPr>
        <w:t xml:space="preserve">      IF OBJECT_ID('TempExcelData', 'U') IS NOT NULL</w:t>
      </w:r>
    </w:p>
    <w:p w14:paraId="71F9D029">
      <w:pPr>
        <w:rPr>
          <w:rFonts w:hint="default"/>
        </w:rPr>
      </w:pPr>
      <w:r>
        <w:rPr>
          <w:rFonts w:hint="default"/>
        </w:rPr>
        <w:t xml:space="preserve">         DROP TABLE TempExcelData;</w:t>
      </w:r>
    </w:p>
    <w:p w14:paraId="25E186C2">
      <w:pPr>
        <w:rPr>
          <w:rFonts w:hint="default"/>
        </w:rPr>
      </w:pPr>
    </w:p>
    <w:p w14:paraId="1F7CD9C2">
      <w:pPr>
        <w:rPr>
          <w:rFonts w:hint="default"/>
        </w:rPr>
      </w:pPr>
      <w:r>
        <w:rPr>
          <w:rFonts w:hint="default"/>
        </w:rPr>
        <w:t xml:space="preserve">      -- 1. Build range string and import to staging</w:t>
      </w:r>
    </w:p>
    <w:p w14:paraId="732372E8">
      <w:pPr>
        <w:rPr>
          <w:rFonts w:hint="default"/>
        </w:rPr>
      </w:pPr>
      <w:r>
        <w:rPr>
          <w:rFonts w:hint="default"/>
        </w:rPr>
        <w:t xml:space="preserve">      SET @rangeFull = CASE WHEN @range IS NULL THEN '' ELSE @range END;</w:t>
      </w:r>
    </w:p>
    <w:p w14:paraId="36817B7D">
      <w:pPr>
        <w:rPr>
          <w:rFonts w:hint="default"/>
        </w:rPr>
      </w:pPr>
      <w:r>
        <w:rPr>
          <w:rFonts w:hint="default"/>
        </w:rPr>
        <w:t xml:space="preserve">      SET @sql = CONCAT('</w:t>
      </w:r>
    </w:p>
    <w:p w14:paraId="4A42FF0A">
      <w:pPr>
        <w:rPr>
          <w:rFonts w:hint="default"/>
        </w:rPr>
      </w:pPr>
      <w:r>
        <w:rPr>
          <w:rFonts w:hint="default"/>
        </w:rPr>
        <w:t xml:space="preserve">         SELECT *</w:t>
      </w:r>
    </w:p>
    <w:p w14:paraId="0C049950">
      <w:pPr>
        <w:rPr>
          <w:rFonts w:hint="default"/>
        </w:rPr>
      </w:pPr>
      <w:r>
        <w:rPr>
          <w:rFonts w:hint="default"/>
        </w:rPr>
        <w:t xml:space="preserve">         INTO TempExcelData</w:t>
      </w:r>
    </w:p>
    <w:p w14:paraId="1AECCD17">
      <w:pPr>
        <w:rPr>
          <w:rFonts w:hint="default"/>
        </w:rPr>
      </w:pPr>
      <w:r>
        <w:rPr>
          <w:rFonts w:hint="default"/>
        </w:rPr>
        <w:t xml:space="preserve">         FROM OPENROWSET(''Microsoft.ACE.OLEDB.12.0'',</w:t>
      </w:r>
    </w:p>
    <w:p w14:paraId="4B661E3B">
      <w:pPr>
        <w:rPr>
          <w:rFonts w:hint="default"/>
        </w:rPr>
      </w:pPr>
      <w:r>
        <w:rPr>
          <w:rFonts w:hint="default"/>
        </w:rPr>
        <w:t xml:space="preserve">            ''Excel 12.0;Database=', @file, ';HDR=YES'',</w:t>
      </w:r>
    </w:p>
    <w:p w14:paraId="32EC41FE">
      <w:pPr>
        <w:rPr>
          <w:rFonts w:hint="default"/>
        </w:rPr>
      </w:pPr>
      <w:r>
        <w:rPr>
          <w:rFonts w:hint="default"/>
        </w:rPr>
        <w:t xml:space="preserve">            ''SELECT * FROM [', @worksheetFull, '$', @rangeFull, ']'')</w:t>
      </w:r>
    </w:p>
    <w:p w14:paraId="6764DD49">
      <w:pPr>
        <w:rPr>
          <w:rFonts w:hint="default"/>
        </w:rPr>
      </w:pPr>
      <w:r>
        <w:rPr>
          <w:rFonts w:hint="default"/>
        </w:rPr>
        <w:t xml:space="preserve">      ');</w:t>
      </w:r>
    </w:p>
    <w:p w14:paraId="7B285BFD">
      <w:pPr>
        <w:rPr>
          <w:rFonts w:hint="default"/>
        </w:rPr>
      </w:pPr>
    </w:p>
    <w:p w14:paraId="02639B88">
      <w:pPr>
        <w:rPr>
          <w:rFonts w:hint="default"/>
        </w:rPr>
      </w:pPr>
      <w:r>
        <w:rPr>
          <w:rFonts w:hint="default"/>
        </w:rPr>
        <w:t xml:space="preserve">      EXEC sp_log 1, @fn, '030:', @sql;</w:t>
      </w:r>
    </w:p>
    <w:p w14:paraId="31FA4A59">
      <w:pPr>
        <w:rPr>
          <w:rFonts w:hint="default"/>
        </w:rPr>
      </w:pPr>
      <w:r>
        <w:rPr>
          <w:rFonts w:hint="default"/>
        </w:rPr>
        <w:t xml:space="preserve">      EXEC sp_executesql @sql;</w:t>
      </w:r>
    </w:p>
    <w:p w14:paraId="726BFF10">
      <w:pPr>
        <w:rPr>
          <w:rFonts w:hint="default"/>
        </w:rPr>
      </w:pPr>
    </w:p>
    <w:p w14:paraId="60E0FC70">
      <w:pPr>
        <w:rPr>
          <w:rFonts w:hint="default"/>
        </w:rPr>
      </w:pPr>
      <w:r>
        <w:rPr>
          <w:rFonts w:hint="default"/>
        </w:rPr>
        <w:t xml:space="preserve">      -- Check for empty import</w:t>
      </w:r>
    </w:p>
    <w:p w14:paraId="3A14A26A">
      <w:pPr>
        <w:rPr>
          <w:rFonts w:hint="default"/>
        </w:rPr>
      </w:pPr>
      <w:r>
        <w:rPr>
          <w:rFonts w:hint="default"/>
        </w:rPr>
        <w:t xml:space="preserve">      IF NOT EXISTS (SELECT 1 FROM TempExcelData)</w:t>
      </w:r>
    </w:p>
    <w:p w14:paraId="685D6A79">
      <w:pPr>
        <w:rPr>
          <w:rFonts w:hint="default"/>
        </w:rPr>
      </w:pPr>
      <w:r>
        <w:rPr>
          <w:rFonts w:hint="default"/>
        </w:rPr>
        <w:t xml:space="preserve">      BEGIN</w:t>
      </w:r>
    </w:p>
    <w:p w14:paraId="1DE7CACA">
      <w:pPr>
        <w:rPr>
          <w:rFonts w:hint="default"/>
        </w:rPr>
      </w:pPr>
      <w:r>
        <w:rPr>
          <w:rFonts w:hint="default"/>
        </w:rPr>
        <w:t xml:space="preserve">         RAISERROR('No data found in Excel range. Cannot proceed.', 16, 1);</w:t>
      </w:r>
    </w:p>
    <w:p w14:paraId="4765BDDB">
      <w:pPr>
        <w:rPr>
          <w:rFonts w:hint="default"/>
        </w:rPr>
      </w:pPr>
      <w:r>
        <w:rPr>
          <w:rFonts w:hint="default"/>
        </w:rPr>
        <w:t xml:space="preserve">         RETURN;</w:t>
      </w:r>
    </w:p>
    <w:p w14:paraId="55B87A2B">
      <w:pPr>
        <w:rPr>
          <w:rFonts w:hint="default"/>
        </w:rPr>
      </w:pPr>
      <w:r>
        <w:rPr>
          <w:rFonts w:hint="default"/>
        </w:rPr>
        <w:t xml:space="preserve">      END</w:t>
      </w:r>
    </w:p>
    <w:p w14:paraId="6F81F62A">
      <w:pPr>
        <w:rPr>
          <w:rFonts w:hint="default"/>
        </w:rPr>
      </w:pPr>
    </w:p>
    <w:p w14:paraId="42D3E8FE">
      <w:pPr>
        <w:rPr>
          <w:rFonts w:hint="default"/>
        </w:rPr>
      </w:pPr>
      <w:r>
        <w:rPr>
          <w:rFonts w:hint="default"/>
        </w:rPr>
        <w:t xml:space="preserve">      -- 2. Build common columns (matching names between temp and target)</w:t>
      </w:r>
    </w:p>
    <w:p w14:paraId="5FBB9089">
      <w:pPr>
        <w:rPr>
          <w:rFonts w:hint="default"/>
        </w:rPr>
      </w:pPr>
      <w:r>
        <w:rPr>
          <w:rFonts w:hint="default"/>
        </w:rPr>
        <w:t xml:space="preserve">      ;WITH CommonCols AS (</w:t>
      </w:r>
    </w:p>
    <w:p w14:paraId="149BAA3A">
      <w:pPr>
        <w:rPr>
          <w:rFonts w:hint="default"/>
        </w:rPr>
      </w:pPr>
      <w:r>
        <w:rPr>
          <w:rFonts w:hint="default"/>
        </w:rPr>
        <w:t xml:space="preserve">         SELECT c.name AS col_name</w:t>
      </w:r>
    </w:p>
    <w:p w14:paraId="0602FB82">
      <w:pPr>
        <w:rPr>
          <w:rFonts w:hint="default"/>
        </w:rPr>
      </w:pPr>
      <w:r>
        <w:rPr>
          <w:rFonts w:hint="default"/>
        </w:rPr>
        <w:t xml:space="preserve">         FROM sys.columns c</w:t>
      </w:r>
    </w:p>
    <w:p w14:paraId="3E54FC26">
      <w:pPr>
        <w:rPr>
          <w:rFonts w:hint="default"/>
        </w:rPr>
      </w:pPr>
      <w:r>
        <w:rPr>
          <w:rFonts w:hint="default"/>
        </w:rPr>
        <w:t xml:space="preserve">         WHERE c.object_id = OBJECT_ID('TempExcelData')</w:t>
      </w:r>
      <w:bookmarkStart w:id="0" w:name="_GoBack"/>
      <w:bookmarkEnd w:id="0"/>
    </w:p>
    <w:p w14:paraId="43906019">
      <w:pPr>
        <w:rPr>
          <w:rFonts w:hint="default"/>
        </w:rPr>
      </w:pPr>
      <w:r>
        <w:rPr>
          <w:rFonts w:hint="default"/>
        </w:rPr>
        <w:t xml:space="preserve">         INTERSECT</w:t>
      </w:r>
    </w:p>
    <w:p w14:paraId="4E99D759">
      <w:pPr>
        <w:rPr>
          <w:rFonts w:hint="default"/>
        </w:rPr>
      </w:pPr>
      <w:r>
        <w:rPr>
          <w:rFonts w:hint="default"/>
        </w:rPr>
        <w:t xml:space="preserve">         SELECT c.name AS col_name</w:t>
      </w:r>
    </w:p>
    <w:p w14:paraId="78ECDA29">
      <w:pPr>
        <w:rPr>
          <w:rFonts w:hint="default"/>
        </w:rPr>
      </w:pPr>
      <w:r>
        <w:rPr>
          <w:rFonts w:hint="default"/>
        </w:rPr>
        <w:t xml:space="preserve">         FROM sys.columns c</w:t>
      </w:r>
    </w:p>
    <w:p w14:paraId="7F4B0A67">
      <w:pPr>
        <w:rPr>
          <w:rFonts w:hint="default"/>
        </w:rPr>
      </w:pPr>
      <w:r>
        <w:rPr>
          <w:rFonts w:hint="default"/>
        </w:rPr>
        <w:t xml:space="preserve">         WHERE c.object_id = OBJECT_ID(@table)</w:t>
      </w:r>
    </w:p>
    <w:p w14:paraId="3D060EC8">
      <w:pPr>
        <w:rPr>
          <w:rFonts w:hint="default"/>
        </w:rPr>
      </w:pPr>
      <w:r>
        <w:rPr>
          <w:rFonts w:hint="default"/>
        </w:rPr>
        <w:t xml:space="preserve">      )</w:t>
      </w:r>
    </w:p>
    <w:p w14:paraId="1FE4F8B0">
      <w:pPr>
        <w:rPr>
          <w:rFonts w:hint="default"/>
        </w:rPr>
      </w:pPr>
      <w:r>
        <w:rPr>
          <w:rFonts w:hint="default"/>
        </w:rPr>
        <w:t xml:space="preserve">      SELECT </w:t>
      </w:r>
    </w:p>
    <w:p w14:paraId="17ED18FA">
      <w:pPr>
        <w:rPr>
          <w:rFonts w:hint="default"/>
        </w:rPr>
      </w:pPr>
      <w:r>
        <w:rPr>
          <w:rFonts w:hint="default"/>
        </w:rPr>
        <w:t xml:space="preserve">         @commonColumns = @commonColumns + QUOTENAME(col_name) + ',',</w:t>
      </w:r>
    </w:p>
    <w:p w14:paraId="3593939E">
      <w:pPr>
        <w:rPr>
          <w:rFonts w:hint="default"/>
        </w:rPr>
      </w:pPr>
      <w:r>
        <w:rPr>
          <w:rFonts w:hint="default"/>
        </w:rPr>
        <w:t xml:space="preserve">         @insertColumns = @insertColumns + QUOTENAME(col_name) + ','</w:t>
      </w:r>
    </w:p>
    <w:p w14:paraId="512119D1">
      <w:pPr>
        <w:rPr>
          <w:rFonts w:hint="default"/>
        </w:rPr>
      </w:pPr>
      <w:r>
        <w:rPr>
          <w:rFonts w:hint="default"/>
        </w:rPr>
        <w:t xml:space="preserve">      FROM CommonCols;</w:t>
      </w:r>
    </w:p>
    <w:p w14:paraId="1033E79F">
      <w:pPr>
        <w:rPr>
          <w:rFonts w:hint="default"/>
        </w:rPr>
      </w:pPr>
    </w:p>
    <w:p w14:paraId="2348383C">
      <w:pPr>
        <w:rPr>
          <w:rFonts w:hint="default"/>
        </w:rPr>
      </w:pPr>
      <w:r>
        <w:rPr>
          <w:rFonts w:hint="default"/>
        </w:rPr>
        <w:t xml:space="preserve">      IF LEN(@commonColumns) = 0</w:t>
      </w:r>
    </w:p>
    <w:p w14:paraId="65F3B937">
      <w:pPr>
        <w:rPr>
          <w:rFonts w:hint="default"/>
        </w:rPr>
      </w:pPr>
      <w:r>
        <w:rPr>
          <w:rFonts w:hint="default"/>
        </w:rPr>
        <w:t xml:space="preserve">      BEGIN</w:t>
      </w:r>
    </w:p>
    <w:p w14:paraId="00E35A68">
      <w:pPr>
        <w:rPr>
          <w:rFonts w:hint="default"/>
        </w:rPr>
      </w:pPr>
      <w:r>
        <w:rPr>
          <w:rFonts w:hint="default"/>
        </w:rPr>
        <w:t xml:space="preserve">         RAISERROR('No matching columns between Excel and target table. Cannot proceed.', 16, 1);</w:t>
      </w:r>
    </w:p>
    <w:p w14:paraId="03243FBE">
      <w:pPr>
        <w:rPr>
          <w:rFonts w:hint="default"/>
        </w:rPr>
      </w:pPr>
      <w:r>
        <w:rPr>
          <w:rFonts w:hint="default"/>
        </w:rPr>
        <w:t xml:space="preserve">         RETURN;</w:t>
      </w:r>
    </w:p>
    <w:p w14:paraId="254B001D">
      <w:pPr>
        <w:rPr>
          <w:rFonts w:hint="default"/>
        </w:rPr>
      </w:pPr>
      <w:r>
        <w:rPr>
          <w:rFonts w:hint="default"/>
        </w:rPr>
        <w:t xml:space="preserve">      END</w:t>
      </w:r>
    </w:p>
    <w:p w14:paraId="1627A803">
      <w:pPr>
        <w:rPr>
          <w:rFonts w:hint="default"/>
        </w:rPr>
      </w:pPr>
    </w:p>
    <w:p w14:paraId="39D75533">
      <w:pPr>
        <w:rPr>
          <w:rFonts w:hint="default"/>
        </w:rPr>
      </w:pPr>
      <w:r>
        <w:rPr>
          <w:rFonts w:hint="default"/>
        </w:rPr>
        <w:t xml:space="preserve">      -- Trim trailing commas</w:t>
      </w:r>
    </w:p>
    <w:p w14:paraId="73C9E5AA">
      <w:pPr>
        <w:rPr>
          <w:rFonts w:hint="default"/>
        </w:rPr>
      </w:pPr>
      <w:r>
        <w:rPr>
          <w:rFonts w:hint="default"/>
        </w:rPr>
        <w:t xml:space="preserve">      SET @commonColumns = LEFT(@commonColumns, LEN(@commonColumns) - 1);</w:t>
      </w:r>
    </w:p>
    <w:p w14:paraId="7DC4E00E">
      <w:pPr>
        <w:rPr>
          <w:rFonts w:hint="default"/>
        </w:rPr>
      </w:pPr>
      <w:r>
        <w:rPr>
          <w:rFonts w:hint="default"/>
        </w:rPr>
        <w:t xml:space="preserve">      SET @insertColumns = LEFT(@insertColumns, LEN(@insertColumns) - 1);</w:t>
      </w:r>
    </w:p>
    <w:p w14:paraId="28C0F3A9">
      <w:pPr>
        <w:rPr>
          <w:rFonts w:hint="default"/>
        </w:rPr>
      </w:pPr>
    </w:p>
    <w:p w14:paraId="43D48CC1">
      <w:pPr>
        <w:rPr>
          <w:rFonts w:hint="default"/>
        </w:rPr>
      </w:pPr>
      <w:r>
        <w:rPr>
          <w:rFonts w:hint="default"/>
        </w:rPr>
        <w:t xml:space="preserve">      -- Build UPDATE SET clause (all commons except key)</w:t>
      </w:r>
    </w:p>
    <w:p w14:paraId="7237647C">
      <w:pPr>
        <w:rPr>
          <w:rFonts w:hint="default"/>
        </w:rPr>
      </w:pPr>
      <w:r>
        <w:rPr>
          <w:rFonts w:hint="default"/>
        </w:rPr>
        <w:t xml:space="preserve">      IF @key_column IS NOT NULL</w:t>
      </w:r>
    </w:p>
    <w:p w14:paraId="6EE7A1B7">
      <w:pPr>
        <w:rPr>
          <w:rFonts w:hint="default"/>
        </w:rPr>
      </w:pPr>
      <w:r>
        <w:rPr>
          <w:rFonts w:hint="default"/>
        </w:rPr>
        <w:t xml:space="preserve">      BEGIN</w:t>
      </w:r>
    </w:p>
    <w:p w14:paraId="5B1F331D">
      <w:pPr>
        <w:rPr>
          <w:rFonts w:hint="default"/>
        </w:rPr>
      </w:pPr>
      <w:r>
        <w:rPr>
          <w:rFonts w:hint="default"/>
        </w:rPr>
        <w:t xml:space="preserve">         SELECT @updateSets = @updateSets + QUOTENAME(col_name) + ' = s.' + QUOTENAME(col_name) + ','</w:t>
      </w:r>
    </w:p>
    <w:p w14:paraId="153CCC9A">
      <w:pPr>
        <w:rPr>
          <w:rFonts w:hint="default"/>
        </w:rPr>
      </w:pPr>
      <w:r>
        <w:rPr>
          <w:rFonts w:hint="default"/>
        </w:rPr>
        <w:t xml:space="preserve">         FROM CommonCols</w:t>
      </w:r>
    </w:p>
    <w:p w14:paraId="4414EBFD">
      <w:pPr>
        <w:rPr>
          <w:rFonts w:hint="default"/>
        </w:rPr>
      </w:pPr>
      <w:r>
        <w:rPr>
          <w:rFonts w:hint="default"/>
        </w:rPr>
        <w:t xml:space="preserve">         WHERE col_name &lt;&gt; @key_column;</w:t>
      </w:r>
    </w:p>
    <w:p w14:paraId="00DC68B9">
      <w:pPr>
        <w:rPr>
          <w:rFonts w:hint="default"/>
        </w:rPr>
      </w:pPr>
      <w:r>
        <w:rPr>
          <w:rFonts w:hint="default"/>
        </w:rPr>
        <w:t xml:space="preserve">         SET @updateSets = LEFT(@updateSets, LEN(@updateSets) - 1);</w:t>
      </w:r>
    </w:p>
    <w:p w14:paraId="5446D859">
      <w:pPr>
        <w:rPr>
          <w:rFonts w:hint="default"/>
        </w:rPr>
      </w:pPr>
      <w:r>
        <w:rPr>
          <w:rFonts w:hint="default"/>
        </w:rPr>
        <w:t xml:space="preserve">      END</w:t>
      </w:r>
    </w:p>
    <w:p w14:paraId="504003C4">
      <w:pPr>
        <w:rPr>
          <w:rFonts w:hint="default"/>
        </w:rPr>
      </w:pPr>
    </w:p>
    <w:p w14:paraId="0B5253A0">
      <w:pPr>
        <w:rPr>
          <w:rFonts w:hint="default"/>
        </w:rPr>
      </w:pPr>
      <w:r>
        <w:rPr>
          <w:rFonts w:hint="default"/>
        </w:rPr>
        <w:t xml:space="preserve">      -- Get first common col for null cleanup</w:t>
      </w:r>
    </w:p>
    <w:p w14:paraId="62992D4A">
      <w:pPr>
        <w:rPr>
          <w:rFonts w:hint="default"/>
        </w:rPr>
      </w:pPr>
      <w:r>
        <w:rPr>
          <w:rFonts w:hint="default"/>
        </w:rPr>
        <w:t xml:space="preserve">      SELECT TOP 1 @firstCol = col_name FROM CommonCols ORDER BY col_name;</w:t>
      </w:r>
    </w:p>
    <w:p w14:paraId="5838AFCA">
      <w:pPr>
        <w:rPr>
          <w:rFonts w:hint="default"/>
        </w:rPr>
      </w:pPr>
    </w:p>
    <w:p w14:paraId="7C2C18C8">
      <w:pPr>
        <w:rPr>
          <w:rFonts w:hint="default"/>
        </w:rPr>
      </w:pPr>
      <w:r>
        <w:rPr>
          <w:rFonts w:hint="default"/>
        </w:rPr>
        <w:t xml:space="preserve">      -- 3. Optional: Delete all rows first</w:t>
      </w:r>
    </w:p>
    <w:p w14:paraId="4B506A1C">
      <w:pPr>
        <w:rPr>
          <w:rFonts w:hint="default"/>
        </w:rPr>
      </w:pPr>
      <w:r>
        <w:rPr>
          <w:rFonts w:hint="default"/>
        </w:rPr>
        <w:t xml:space="preserve">      IF @delete_first = 1</w:t>
      </w:r>
    </w:p>
    <w:p w14:paraId="53E70C95">
      <w:pPr>
        <w:rPr>
          <w:rFonts w:hint="default"/>
        </w:rPr>
      </w:pPr>
      <w:r>
        <w:rPr>
          <w:rFonts w:hint="default"/>
        </w:rPr>
        <w:t xml:space="preserve">      BEGIN</w:t>
      </w:r>
    </w:p>
    <w:p w14:paraId="0059FF7D">
      <w:pPr>
        <w:rPr>
          <w:rFonts w:hint="default"/>
        </w:rPr>
      </w:pPr>
      <w:r>
        <w:rPr>
          <w:rFonts w:hint="default"/>
        </w:rPr>
        <w:t xml:space="preserve">         SET @sql = CONCAT('DELETE FROM [', @table, '];');</w:t>
      </w:r>
    </w:p>
    <w:p w14:paraId="03A04704">
      <w:pPr>
        <w:rPr>
          <w:rFonts w:hint="default"/>
        </w:rPr>
      </w:pPr>
      <w:r>
        <w:rPr>
          <w:rFonts w:hint="default"/>
        </w:rPr>
        <w:t xml:space="preserve">         EXEC sp_log 1, @fn, '040: delete_first mode: ', @sql;</w:t>
      </w:r>
    </w:p>
    <w:p w14:paraId="75564917">
      <w:pPr>
        <w:rPr>
          <w:rFonts w:hint="default"/>
        </w:rPr>
      </w:pPr>
      <w:r>
        <w:rPr>
          <w:rFonts w:hint="default"/>
        </w:rPr>
        <w:t xml:space="preserve">         EXEC (@sql);</w:t>
      </w:r>
    </w:p>
    <w:p w14:paraId="771DA80E">
      <w:pPr>
        <w:rPr>
          <w:rFonts w:hint="default"/>
        </w:rPr>
      </w:pPr>
      <w:r>
        <w:rPr>
          <w:rFonts w:hint="default"/>
        </w:rPr>
        <w:t xml:space="preserve">         EXEC sp_log 1, @fn, '050: Deleted ', @@ROWCOUNT, ' rows from ', @table;</w:t>
      </w:r>
    </w:p>
    <w:p w14:paraId="5E748DD0">
      <w:pPr>
        <w:rPr>
          <w:rFonts w:hint="default"/>
        </w:rPr>
      </w:pPr>
      <w:r>
        <w:rPr>
          <w:rFonts w:hint="default"/>
        </w:rPr>
        <w:t xml:space="preserve">      END</w:t>
      </w:r>
    </w:p>
    <w:p w14:paraId="41BFBFE5">
      <w:pPr>
        <w:rPr>
          <w:rFonts w:hint="default"/>
        </w:rPr>
      </w:pPr>
    </w:p>
    <w:p w14:paraId="57F3E56F">
      <w:pPr>
        <w:rPr>
          <w:rFonts w:hint="default"/>
        </w:rPr>
      </w:pPr>
      <w:r>
        <w:rPr>
          <w:rFonts w:hint="default"/>
        </w:rPr>
        <w:t xml:space="preserve">      -- 4. Populate: MERGE if key provided (and not delete_first), else INSERT</w:t>
      </w:r>
    </w:p>
    <w:p w14:paraId="34A535A0">
      <w:pPr>
        <w:rPr>
          <w:rFonts w:hint="default"/>
        </w:rPr>
      </w:pPr>
      <w:r>
        <w:rPr>
          <w:rFonts w:hint="default"/>
        </w:rPr>
        <w:t xml:space="preserve">      IF @key_column IS NOT NULL AND @delete_first = 0</w:t>
      </w:r>
    </w:p>
    <w:p w14:paraId="6FEA5F66">
      <w:pPr>
        <w:rPr>
          <w:rFonts w:hint="default"/>
        </w:rPr>
      </w:pPr>
      <w:r>
        <w:rPr>
          <w:rFonts w:hint="default"/>
        </w:rPr>
        <w:t xml:space="preserve">      BEGIN</w:t>
      </w:r>
    </w:p>
    <w:p w14:paraId="6AA9DA2B">
      <w:pPr>
        <w:rPr>
          <w:rFonts w:hint="default"/>
        </w:rPr>
      </w:pPr>
      <w:r>
        <w:rPr>
          <w:rFonts w:hint="default"/>
        </w:rPr>
        <w:t xml:space="preserve">         -- True MERGE</w:t>
      </w:r>
    </w:p>
    <w:p w14:paraId="6EADED31">
      <w:pPr>
        <w:rPr>
          <w:rFonts w:hint="default"/>
        </w:rPr>
      </w:pPr>
      <w:r>
        <w:rPr>
          <w:rFonts w:hint="default"/>
        </w:rPr>
        <w:t xml:space="preserve">         SET @sql = CONCAT('</w:t>
      </w:r>
    </w:p>
    <w:p w14:paraId="3002E8FA">
      <w:pPr>
        <w:rPr>
          <w:rFonts w:hint="default"/>
        </w:rPr>
      </w:pPr>
      <w:r>
        <w:rPr>
          <w:rFonts w:hint="default"/>
        </w:rPr>
        <w:t xml:space="preserve">            MERGE [', @table, '] AS t</w:t>
      </w:r>
    </w:p>
    <w:p w14:paraId="25E3418E">
      <w:pPr>
        <w:rPr>
          <w:rFonts w:hint="default"/>
        </w:rPr>
      </w:pPr>
      <w:r>
        <w:rPr>
          <w:rFonts w:hint="default"/>
        </w:rPr>
        <w:t xml:space="preserve">            USING TempExcelData AS s ON t.[', @key_column, '] = s.[', @key_column, ']</w:t>
      </w:r>
    </w:p>
    <w:p w14:paraId="119989DD">
      <w:pPr>
        <w:rPr>
          <w:rFonts w:hint="default"/>
        </w:rPr>
      </w:pPr>
      <w:r>
        <w:rPr>
          <w:rFonts w:hint="default"/>
        </w:rPr>
        <w:t xml:space="preserve">            WHEN MATCHED THEN</w:t>
      </w:r>
    </w:p>
    <w:p w14:paraId="051C962A">
      <w:pPr>
        <w:rPr>
          <w:rFonts w:hint="default"/>
        </w:rPr>
      </w:pPr>
      <w:r>
        <w:rPr>
          <w:rFonts w:hint="default"/>
        </w:rPr>
        <w:t xml:space="preserve">               UPDATE SET ', @updateSets, '</w:t>
      </w:r>
    </w:p>
    <w:p w14:paraId="47E6B4EC">
      <w:pPr>
        <w:rPr>
          <w:rFonts w:hint="default"/>
        </w:rPr>
      </w:pPr>
      <w:r>
        <w:rPr>
          <w:rFonts w:hint="default"/>
        </w:rPr>
        <w:t xml:space="preserve">            WHEN NOT MATCHED THEN</w:t>
      </w:r>
    </w:p>
    <w:p w14:paraId="57707B13">
      <w:pPr>
        <w:rPr>
          <w:rFonts w:hint="default"/>
        </w:rPr>
      </w:pPr>
      <w:r>
        <w:rPr>
          <w:rFonts w:hint="default"/>
        </w:rPr>
        <w:t xml:space="preserve">               INSERT (', @insertColumns, ')</w:t>
      </w:r>
    </w:p>
    <w:p w14:paraId="4272D943">
      <w:pPr>
        <w:rPr>
          <w:rFonts w:hint="default"/>
        </w:rPr>
      </w:pPr>
      <w:r>
        <w:rPr>
          <w:rFonts w:hint="default"/>
        </w:rPr>
        <w:t xml:space="preserve">               VALUES (', REPLACE(@insertColumns, '[', 's.') , ');'</w:t>
      </w:r>
    </w:p>
    <w:p w14:paraId="11B287B3">
      <w:pPr>
        <w:rPr>
          <w:rFonts w:hint="default"/>
        </w:rPr>
      </w:pPr>
      <w:r>
        <w:rPr>
          <w:rFonts w:hint="default"/>
        </w:rPr>
        <w:t xml:space="preserve">         );</w:t>
      </w:r>
    </w:p>
    <w:p w14:paraId="60FF3A23">
      <w:pPr>
        <w:rPr>
          <w:rFonts w:hint="default"/>
        </w:rPr>
      </w:pPr>
      <w:r>
        <w:rPr>
          <w:rFonts w:hint="default"/>
        </w:rPr>
        <w:t xml:space="preserve">         EXEC sp_log 1, @fn, '060: MERGE mode: ', @sql;</w:t>
      </w:r>
    </w:p>
    <w:p w14:paraId="2D77D4A7">
      <w:pPr>
        <w:rPr>
          <w:rFonts w:hint="default"/>
        </w:rPr>
      </w:pPr>
      <w:r>
        <w:rPr>
          <w:rFonts w:hint="default"/>
        </w:rPr>
        <w:t xml:space="preserve">         EXEC sp_executesql @sql;</w:t>
      </w:r>
    </w:p>
    <w:p w14:paraId="6A51E3DF">
      <w:pPr>
        <w:rPr>
          <w:rFonts w:hint="default"/>
        </w:rPr>
      </w:pPr>
      <w:r>
        <w:rPr>
          <w:rFonts w:hint="default"/>
        </w:rPr>
        <w:t xml:space="preserve">         EXEC sp_log 1, @fn, '070: MERGE completed. Updated/Inserted rows processed.';</w:t>
      </w:r>
    </w:p>
    <w:p w14:paraId="615D2DA4">
      <w:pPr>
        <w:rPr>
          <w:rFonts w:hint="default"/>
        </w:rPr>
      </w:pPr>
      <w:r>
        <w:rPr>
          <w:rFonts w:hint="default"/>
        </w:rPr>
        <w:t xml:space="preserve">      END</w:t>
      </w:r>
    </w:p>
    <w:p w14:paraId="5095995B">
      <w:pPr>
        <w:rPr>
          <w:rFonts w:hint="default"/>
        </w:rPr>
      </w:pPr>
      <w:r>
        <w:rPr>
          <w:rFonts w:hint="default"/>
        </w:rPr>
        <w:t xml:space="preserve">      ELSE</w:t>
      </w:r>
    </w:p>
    <w:p w14:paraId="2EBB18FA">
      <w:pPr>
        <w:rPr>
          <w:rFonts w:hint="default"/>
        </w:rPr>
      </w:pPr>
      <w:r>
        <w:rPr>
          <w:rFonts w:hint="default"/>
        </w:rPr>
        <w:t xml:space="preserve">      BEGIN</w:t>
      </w:r>
    </w:p>
    <w:p w14:paraId="6073EB33">
      <w:pPr>
        <w:rPr>
          <w:rFonts w:hint="default"/>
        </w:rPr>
      </w:pPr>
      <w:r>
        <w:rPr>
          <w:rFonts w:hint="default"/>
        </w:rPr>
        <w:t xml:space="preserve">         -- Simple INSERT (append or post-delete)</w:t>
      </w:r>
    </w:p>
    <w:p w14:paraId="3F546A04">
      <w:pPr>
        <w:rPr>
          <w:rFonts w:hint="default"/>
        </w:rPr>
      </w:pPr>
      <w:r>
        <w:rPr>
          <w:rFonts w:hint="default"/>
        </w:rPr>
        <w:t xml:space="preserve">         SET @sql = CONCAT('</w:t>
      </w:r>
    </w:p>
    <w:p w14:paraId="509EB904">
      <w:pPr>
        <w:rPr>
          <w:rFonts w:hint="default"/>
        </w:rPr>
      </w:pPr>
      <w:r>
        <w:rPr>
          <w:rFonts w:hint="default"/>
        </w:rPr>
        <w:t xml:space="preserve">            INSERT INTO [', @table, '] (', @insertColumns, ')</w:t>
      </w:r>
    </w:p>
    <w:p w14:paraId="6272635C">
      <w:pPr>
        <w:rPr>
          <w:rFonts w:hint="default"/>
        </w:rPr>
      </w:pPr>
      <w:r>
        <w:rPr>
          <w:rFonts w:hint="default"/>
        </w:rPr>
        <w:t xml:space="preserve">            SELECT ', REPLACE(@insertColumns, '[', ''), '</w:t>
      </w:r>
    </w:p>
    <w:p w14:paraId="10037CB8">
      <w:pPr>
        <w:rPr>
          <w:rFonts w:hint="default"/>
        </w:rPr>
      </w:pPr>
      <w:r>
        <w:rPr>
          <w:rFonts w:hint="default"/>
        </w:rPr>
        <w:t xml:space="preserve">            FROM TempExcelData;</w:t>
      </w:r>
    </w:p>
    <w:p w14:paraId="5360E174">
      <w:pPr>
        <w:rPr>
          <w:rFonts w:hint="default"/>
        </w:rPr>
      </w:pPr>
      <w:r>
        <w:rPr>
          <w:rFonts w:hint="default"/>
        </w:rPr>
        <w:t xml:space="preserve">         ');</w:t>
      </w:r>
    </w:p>
    <w:p w14:paraId="004CCF82">
      <w:pPr>
        <w:rPr>
          <w:rFonts w:hint="default"/>
        </w:rPr>
      </w:pPr>
      <w:r>
        <w:rPr>
          <w:rFonts w:hint="default"/>
        </w:rPr>
        <w:t xml:space="preserve">         EXEC sp_log 1, @fn, '080: INSERT mode: ', @sql;</w:t>
      </w:r>
    </w:p>
    <w:p w14:paraId="583C8EEC">
      <w:pPr>
        <w:rPr>
          <w:rFonts w:hint="default"/>
        </w:rPr>
      </w:pPr>
      <w:r>
        <w:rPr>
          <w:rFonts w:hint="default"/>
        </w:rPr>
        <w:t xml:space="preserve">         EXEC sp_executesql @sql;</w:t>
      </w:r>
    </w:p>
    <w:p w14:paraId="17C6319A">
      <w:pPr>
        <w:rPr>
          <w:rFonts w:hint="default"/>
        </w:rPr>
      </w:pPr>
      <w:r>
        <w:rPr>
          <w:rFonts w:hint="default"/>
        </w:rPr>
        <w:t xml:space="preserve">         EXEC sp_log 1, @fn, '090: Inserted ', @@ROWCOUNT, ' rows into ', @table;</w:t>
      </w:r>
    </w:p>
    <w:p w14:paraId="454928EB">
      <w:pPr>
        <w:rPr>
          <w:rFonts w:hint="default"/>
        </w:rPr>
      </w:pPr>
      <w:r>
        <w:rPr>
          <w:rFonts w:hint="default"/>
        </w:rPr>
        <w:t xml:space="preserve">      END</w:t>
      </w:r>
    </w:p>
    <w:p w14:paraId="42C1D3D8">
      <w:pPr>
        <w:rPr>
          <w:rFonts w:hint="default"/>
        </w:rPr>
      </w:pPr>
    </w:p>
    <w:p w14:paraId="02A3B1EE">
      <w:pPr>
        <w:rPr>
          <w:rFonts w:hint="default"/>
        </w:rPr>
      </w:pPr>
      <w:r>
        <w:rPr>
          <w:rFonts w:hint="default"/>
        </w:rPr>
        <w:t xml:space="preserve">      -- 5. Clean null rows (based on first common col)</w:t>
      </w:r>
    </w:p>
    <w:p w14:paraId="5B072315">
      <w:pPr>
        <w:rPr>
          <w:rFonts w:hint="default"/>
        </w:rPr>
      </w:pPr>
      <w:r>
        <w:rPr>
          <w:rFonts w:hint="default"/>
        </w:rPr>
        <w:t xml:space="preserve">      SET @sql = CONCAT('DELETE FROM [', @table, '] WHERE [', @firstCol, '] IS NULL;');</w:t>
      </w:r>
    </w:p>
    <w:p w14:paraId="6CE0FA10">
      <w:pPr>
        <w:rPr>
          <w:rFonts w:hint="default"/>
        </w:rPr>
      </w:pPr>
      <w:r>
        <w:rPr>
          <w:rFonts w:hint="default"/>
        </w:rPr>
        <w:t xml:space="preserve">      EXEC sp_log 1, @fn, '100: cleaning null rows: ', @sql;</w:t>
      </w:r>
    </w:p>
    <w:p w14:paraId="09F3D672">
      <w:pPr>
        <w:rPr>
          <w:rFonts w:hint="default"/>
        </w:rPr>
      </w:pPr>
      <w:r>
        <w:rPr>
          <w:rFonts w:hint="default"/>
        </w:rPr>
        <w:t xml:space="preserve">      EXEC (@sql);</w:t>
      </w:r>
    </w:p>
    <w:p w14:paraId="32829746">
      <w:pPr>
        <w:rPr>
          <w:rFonts w:hint="default"/>
        </w:rPr>
      </w:pPr>
      <w:r>
        <w:rPr>
          <w:rFonts w:hint="default"/>
        </w:rPr>
        <w:t xml:space="preserve">      EXEC sp_log 1, @fn, '110: Deleted ', @@ROWCOUNT, ' null rows from ', @table;</w:t>
      </w:r>
    </w:p>
    <w:p w14:paraId="39E782FD">
      <w:pPr>
        <w:rPr>
          <w:rFonts w:hint="default"/>
        </w:rPr>
      </w:pPr>
    </w:p>
    <w:p w14:paraId="6A05D102">
      <w:pPr>
        <w:rPr>
          <w:rFonts w:hint="default"/>
        </w:rPr>
      </w:pPr>
      <w:r>
        <w:rPr>
          <w:rFonts w:hint="default"/>
        </w:rPr>
        <w:t xml:space="preserve">      EXEC sp_log 1, @fn, '120: Successfully merged/imported into [', @table, '].';</w:t>
      </w:r>
    </w:p>
    <w:p w14:paraId="639E9D55">
      <w:pPr>
        <w:rPr>
          <w:rFonts w:hint="default"/>
        </w:rPr>
      </w:pPr>
    </w:p>
    <w:p w14:paraId="389CF9F6">
      <w:pPr>
        <w:rPr>
          <w:rFonts w:hint="default"/>
        </w:rPr>
      </w:pPr>
      <w:r>
        <w:rPr>
          <w:rFonts w:hint="default"/>
        </w:rPr>
        <w:t xml:space="preserve">      IF @display_tables = 1</w:t>
      </w:r>
    </w:p>
    <w:p w14:paraId="1915E9AD">
      <w:pPr>
        <w:rPr>
          <w:rFonts w:hint="default"/>
        </w:rPr>
      </w:pPr>
      <w:r>
        <w:rPr>
          <w:rFonts w:hint="default"/>
        </w:rPr>
        <w:t xml:space="preserve">      BEGIN</w:t>
      </w:r>
    </w:p>
    <w:p w14:paraId="269E27E6">
      <w:pPr>
        <w:rPr>
          <w:rFonts w:hint="default"/>
        </w:rPr>
      </w:pPr>
      <w:r>
        <w:rPr>
          <w:rFonts w:hint="default"/>
        </w:rPr>
        <w:t xml:space="preserve">         SET @sql = CONCAT('SELECT * FROM [', @table, '];');</w:t>
      </w:r>
    </w:p>
    <w:p w14:paraId="44A0B00A">
      <w:pPr>
        <w:rPr>
          <w:rFonts w:hint="default"/>
        </w:rPr>
      </w:pPr>
      <w:r>
        <w:rPr>
          <w:rFonts w:hint="default"/>
        </w:rPr>
        <w:t xml:space="preserve">         EXEC sp_log 1, @fn, '130: displaying: ', @sql;</w:t>
      </w:r>
    </w:p>
    <w:p w14:paraId="138966CA">
      <w:pPr>
        <w:rPr>
          <w:rFonts w:hint="default"/>
        </w:rPr>
      </w:pPr>
      <w:r>
        <w:rPr>
          <w:rFonts w:hint="default"/>
        </w:rPr>
        <w:t xml:space="preserve">         EXEC (@sql);</w:t>
      </w:r>
    </w:p>
    <w:p w14:paraId="2C450D0D">
      <w:pPr>
        <w:rPr>
          <w:rFonts w:hint="default"/>
        </w:rPr>
      </w:pPr>
      <w:r>
        <w:rPr>
          <w:rFonts w:hint="default"/>
        </w:rPr>
        <w:t xml:space="preserve">      END</w:t>
      </w:r>
    </w:p>
    <w:p w14:paraId="1FBA4D73">
      <w:pPr>
        <w:rPr>
          <w:rFonts w:hint="default"/>
        </w:rPr>
      </w:pPr>
    </w:p>
    <w:p w14:paraId="2820C56B">
      <w:pPr>
        <w:rPr>
          <w:rFonts w:hint="default"/>
        </w:rPr>
      </w:pPr>
      <w:r>
        <w:rPr>
          <w:rFonts w:hint="default"/>
        </w:rPr>
        <w:t xml:space="preserve">      -- Cleanup</w:t>
      </w:r>
    </w:p>
    <w:p w14:paraId="32C21F2A">
      <w:pPr>
        <w:rPr>
          <w:rFonts w:hint="default"/>
        </w:rPr>
      </w:pPr>
      <w:r>
        <w:rPr>
          <w:rFonts w:hint="default"/>
        </w:rPr>
        <w:t xml:space="preserve">      DROP TABLE IF EXISTS TempExcelData;</w:t>
      </w:r>
    </w:p>
    <w:p w14:paraId="4700246A">
      <w:pPr>
        <w:rPr>
          <w:rFonts w:hint="default"/>
        </w:rPr>
      </w:pPr>
      <w:r>
        <w:rPr>
          <w:rFonts w:hint="default"/>
        </w:rPr>
        <w:t xml:space="preserve">   END TRY</w:t>
      </w:r>
    </w:p>
    <w:p w14:paraId="08C96152">
      <w:pPr>
        <w:rPr>
          <w:rFonts w:hint="default"/>
        </w:rPr>
      </w:pPr>
      <w:r>
        <w:rPr>
          <w:rFonts w:hint="default"/>
        </w:rPr>
        <w:t xml:space="preserve">   BEGIN CATCH</w:t>
      </w:r>
    </w:p>
    <w:p w14:paraId="1D080E49">
      <w:pPr>
        <w:rPr>
          <w:rFonts w:hint="default"/>
        </w:rPr>
      </w:pPr>
      <w:r>
        <w:rPr>
          <w:rFonts w:hint="default"/>
        </w:rPr>
        <w:t xml:space="preserve">      EXEC sp_log_exception @fn, 'Exception caught. Cleaning up.';</w:t>
      </w:r>
    </w:p>
    <w:p w14:paraId="7F6BE8EF">
      <w:pPr>
        <w:rPr>
          <w:rFonts w:hint="default"/>
        </w:rPr>
      </w:pPr>
      <w:r>
        <w:rPr>
          <w:rFonts w:hint="default"/>
        </w:rPr>
        <w:t xml:space="preserve">      IF OBJECT_ID('TempExcelData', 'U') IS NOT NULL</w:t>
      </w:r>
    </w:p>
    <w:p w14:paraId="1CED1862">
      <w:pPr>
        <w:rPr>
          <w:rFonts w:hint="default"/>
        </w:rPr>
      </w:pPr>
      <w:r>
        <w:rPr>
          <w:rFonts w:hint="default"/>
        </w:rPr>
        <w:t xml:space="preserve">         DROP TABLE IF EXISTS TempExcelData;</w:t>
      </w:r>
    </w:p>
    <w:p w14:paraId="542F21FE">
      <w:pPr>
        <w:rPr>
          <w:rFonts w:hint="default"/>
        </w:rPr>
      </w:pPr>
      <w:r>
        <w:rPr>
          <w:rFonts w:hint="default"/>
        </w:rPr>
        <w:t xml:space="preserve">      ;THROW;</w:t>
      </w:r>
    </w:p>
    <w:p w14:paraId="328409EE">
      <w:pPr>
        <w:rPr>
          <w:rFonts w:hint="default"/>
        </w:rPr>
      </w:pPr>
      <w:r>
        <w:rPr>
          <w:rFonts w:hint="default"/>
        </w:rPr>
        <w:t xml:space="preserve">   END CATCH;</w:t>
      </w:r>
    </w:p>
    <w:p w14:paraId="4C584AB4">
      <w:pPr>
        <w:rPr>
          <w:rFonts w:hint="default"/>
        </w:rPr>
      </w:pPr>
    </w:p>
    <w:p w14:paraId="4E20DCDE">
      <w:pPr>
        <w:rPr>
          <w:rFonts w:hint="default"/>
        </w:rPr>
      </w:pPr>
      <w:r>
        <w:rPr>
          <w:rFonts w:hint="default"/>
        </w:rPr>
        <w:t xml:space="preserve">   EXEC sp_log 1, @fn, '999: completed processing';</w:t>
      </w:r>
    </w:p>
    <w:p w14:paraId="30F9E42D">
      <w:pPr>
        <w:rPr>
          <w:rFonts w:hint="default"/>
        </w:rPr>
      </w:pPr>
      <w:r>
        <w:rPr>
          <w:rFonts w:hint="default"/>
        </w:rPr>
        <w:t>END</w:t>
      </w:r>
    </w:p>
    <w:p w14:paraId="08ADAD4F">
      <w:pPr>
        <w:rPr>
          <w:rFonts w:hint="default"/>
        </w:rPr>
      </w:pPr>
      <w:r>
        <w:rPr>
          <w:rFonts w:hint="default"/>
        </w:rPr>
        <w:t>GO</w:t>
      </w:r>
    </w:p>
    <w:p w14:paraId="19F5AEBB">
      <w:pPr>
        <w:rPr>
          <w:rFonts w:hint="default"/>
        </w:rPr>
      </w:pPr>
    </w:p>
    <w:p w14:paraId="6BA48863">
      <w:pPr>
        <w:rPr>
          <w:rFonts w:hint="default"/>
        </w:rPr>
      </w:pPr>
      <w:r>
        <w:rPr>
          <w:rFonts w:hint="default"/>
        </w:rPr>
        <w:t>-- Test Example (assuming ResortSales exists with matching cols):</w:t>
      </w:r>
    </w:p>
    <w:p w14:paraId="6FD3BBA4">
      <w:pPr>
        <w:rPr>
          <w:rFonts w:hint="default"/>
        </w:rPr>
      </w:pPr>
      <w:r>
        <w:rPr>
          <w:rFonts w:hint="default"/>
        </w:rPr>
        <w:t>/*</w:t>
      </w:r>
    </w:p>
    <w:p w14:paraId="35A7283C">
      <w:pPr>
        <w:rPr>
          <w:rFonts w:hint="default"/>
        </w:rPr>
      </w:pPr>
      <w:r>
        <w:rPr>
          <w:rFonts w:hint="default"/>
        </w:rPr>
        <w:t>-- Create mock table for testing</w:t>
      </w:r>
    </w:p>
    <w:p w14:paraId="0DC5D816">
      <w:pPr>
        <w:rPr>
          <w:rFonts w:hint="default"/>
        </w:rPr>
      </w:pPr>
      <w:r>
        <w:rPr>
          <w:rFonts w:hint="default"/>
        </w:rPr>
        <w:t>CREATE TABLE dbo.ResortSales (ID INT PRIMARY KEY, ResortName VARCHAR(50), Sales INT);</w:t>
      </w:r>
    </w:p>
    <w:p w14:paraId="6E01276D">
      <w:pPr>
        <w:rPr>
          <w:rFonts w:hint="default"/>
        </w:rPr>
      </w:pPr>
    </w:p>
    <w:p w14:paraId="0AABF20C">
      <w:pPr>
        <w:rPr>
          <w:rFonts w:hint="default"/>
        </w:rPr>
      </w:pPr>
      <w:r>
        <w:rPr>
          <w:rFonts w:hint="default"/>
        </w:rPr>
        <w:t xml:space="preserve">EXEC dbo.sp_import_merge_existing_table_from_xl </w:t>
      </w:r>
    </w:p>
    <w:p w14:paraId="428E106D">
      <w:pPr>
        <w:rPr>
          <w:rFonts w:hint="default"/>
        </w:rPr>
      </w:pPr>
      <w:r>
        <w:rPr>
          <w:rFonts w:hint="default"/>
        </w:rPr>
        <w:t xml:space="preserve">   'D:\Dev\Property\Data\PropertySales.xlsx', 'Resort', NULL, 'dbo.ResortSales', 'ID', 0, 1;</w:t>
      </w:r>
    </w:p>
    <w:p w14:paraId="223DBC80">
      <w:pPr>
        <w:rPr>
          <w:rFonts w:hint="default"/>
        </w:rPr>
      </w:pPr>
    </w:p>
    <w:p w14:paraId="078C0AC1">
      <w:pPr>
        <w:rPr>
          <w:rFonts w:hint="default"/>
        </w:rPr>
      </w:pPr>
      <w:r>
        <w:rPr>
          <w:rFonts w:hint="default"/>
        </w:rPr>
        <w:t>-- Or replace:</w:t>
      </w:r>
    </w:p>
    <w:p w14:paraId="2634393F">
      <w:pPr>
        <w:rPr>
          <w:rFonts w:hint="default"/>
        </w:rPr>
      </w:pPr>
      <w:r>
        <w:rPr>
          <w:rFonts w:hint="default"/>
        </w:rPr>
        <w:t xml:space="preserve">EXEC dbo.sp_import_merge_existing_table_from_xl </w:t>
      </w:r>
    </w:p>
    <w:p w14:paraId="7E76A525">
      <w:pPr>
        <w:rPr>
          <w:rFonts w:hint="default"/>
        </w:rPr>
      </w:pPr>
      <w:r>
        <w:rPr>
          <w:rFonts w:hint="default"/>
        </w:rPr>
        <w:t xml:space="preserve">   'D:\Dev\Property\Data\PropertySales.xlsx', 'Resort', NULL, 'dbo.ResortSales', NULL, 1, 1;</w:t>
      </w:r>
    </w:p>
    <w:p w14:paraId="6DF4BF0E">
      <w:pPr>
        <w:rPr>
          <w:rFonts w:hint="default"/>
        </w:rPr>
      </w:pPr>
      <w:r>
        <w:rPr>
          <w:rFonts w:hint="default"/>
        </w:rPr>
        <w:t>*/</w:t>
      </w:r>
    </w:p>
    <w:p w14:paraId="6E993412">
      <w:pPr>
        <w:rPr>
          <w:rFonts w:hint="default"/>
        </w:rPr>
      </w:pPr>
      <w:r>
        <w:rPr>
          <w:rFonts w:hint="default"/>
        </w:rPr>
        <w:t>```</w:t>
      </w:r>
    </w:p>
    <w:p w14:paraId="2FE065B4">
      <w:pPr>
        <w:rPr>
          <w:rFonts w:hint="default"/>
        </w:rPr>
      </w:pPr>
    </w:p>
    <w:p w14:paraId="627FC8AD">
      <w:r>
        <w:rPr>
          <w:rFonts w:hint="default"/>
        </w:rPr>
        <w:t>This should work drop-in with your environment. If you run into issues (e.g., with logging procs or specific Excel formats), share the error/output, and we can tweak! What's next—testing ideas, or adding multi-key support?</w:t>
      </w:r>
    </w:p>
    <w:p w14:paraId="71931133"/>
    <w:p w14:paraId="0CBA85EA"/>
    <w:p w14:paraId="335A4CBF"/>
    <w:p w14:paraId="648F5D8D"/>
    <w:sectPr>
      <w:pgSz w:w="11906" w:h="16838"/>
      <w:pgMar w:top="1440" w:right="1800" w:bottom="1440" w:left="1800" w:header="720" w:footer="720" w:gutter="0"/>
      <w:cols w:space="720" w:num="1"/>
      <w:docGrid w:linePitch="360" w:charSpace="0"/>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 wne:kcmPrimary="0631">
      <wne:acd wne:acdName="acd1"/>
    </wne:keymap>
    <wne:keymap wne:kcmPrimary="0632">
      <wne:acd wne:acdName="acd2"/>
    </wne:keymap>
    <wne:keymap wne:kcmPrimary="0633">
      <wne:acd wne:acdName="acd3"/>
    </wne:keymap>
    <wne:keymap wne:kcmPrimary="064E">
      <wne:acd wne:acdName="acd4"/>
    </wne:keymap>
  </wne:keymaps>
  <wne:acds>
    <wne:acd wne:argValue="AQAAAD4A" wne:acdName="acd0" wne:fciIndexBasedOn="0065"/>
    <wne:acd wne:argValue="AQAAAAEA" wne:acdName="acd1" wne:fciIndexBasedOn="0065"/>
    <wne:acd wne:argValue="AQAAAAIA" wne:acdName="acd2" wne:fciIndexBasedOn="0065"/>
    <wne:acd wne:argValue="AQAAAAMA" wne:acdName="acd3" wne:fciIndexBasedOn="0065"/>
    <wne:acd wne:argValue="AQAAAAAA" wne:acdName="acd4"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footnotePr>
    <w:footnote w:id="0"/>
    <w:footnote w:id="1"/>
  </w:foot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8D14CD"/>
    <w:rsid w:val="07364A9F"/>
    <w:rsid w:val="12440E9C"/>
    <w:rsid w:val="12A21F28"/>
    <w:rsid w:val="27EB0521"/>
    <w:rsid w:val="2AF12988"/>
    <w:rsid w:val="35B01CBC"/>
    <w:rsid w:val="41000BBD"/>
    <w:rsid w:val="4531540D"/>
    <w:rsid w:val="47EA4C63"/>
    <w:rsid w:val="4A7B693C"/>
    <w:rsid w:val="4DDA7342"/>
    <w:rsid w:val="56CA4187"/>
    <w:rsid w:val="5ACD21EB"/>
    <w:rsid w:val="5C5D35F5"/>
    <w:rsid w:val="5C66524C"/>
    <w:rsid w:val="78657902"/>
    <w:rsid w:val="7EE553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50" w:beforeLines="50"/>
    </w:pPr>
    <w:rPr>
      <w:rFonts w:asciiTheme="minorAscii" w:hAnsiTheme="minorAscii" w:eastAsiaTheme="minorEastAsia" w:cstheme="minorBidi"/>
      <w:lang w:val="en-US" w:eastAsia="zh-CN" w:bidi="ar-SA"/>
    </w:rPr>
  </w:style>
  <w:style w:type="paragraph" w:styleId="2">
    <w:name w:val="heading 1"/>
    <w:basedOn w:val="1"/>
    <w:next w:val="1"/>
    <w:qFormat/>
    <w:uiPriority w:val="0"/>
    <w:pPr>
      <w:keepNext/>
      <w:keepLines/>
      <w:spacing w:before="340" w:line="240"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120" w:line="240" w:lineRule="auto"/>
      <w:outlineLvl w:val="1"/>
    </w:pPr>
    <w:rPr>
      <w:b/>
      <w:bCs/>
      <w:sz w:val="36"/>
      <w:szCs w:val="32"/>
    </w:rPr>
  </w:style>
  <w:style w:type="paragraph" w:styleId="4">
    <w:name w:val="heading 3"/>
    <w:basedOn w:val="1"/>
    <w:next w:val="1"/>
    <w:semiHidden/>
    <w:unhideWhenUsed/>
    <w:qFormat/>
    <w:uiPriority w:val="0"/>
    <w:pPr>
      <w:keepNext/>
      <w:keepLines/>
      <w:spacing w:before="260" w:after="120" w:line="240" w:lineRule="auto"/>
      <w:outlineLvl w:val="2"/>
    </w:pPr>
    <w:rPr>
      <w:b/>
      <w:bCs/>
      <w:sz w:val="32"/>
      <w:szCs w:val="32"/>
    </w:rPr>
  </w:style>
  <w:style w:type="paragraph" w:styleId="5">
    <w:name w:val="heading 4"/>
    <w:basedOn w:val="1"/>
    <w:next w:val="1"/>
    <w:semiHidden/>
    <w:unhideWhenUsed/>
    <w:qFormat/>
    <w:uiPriority w:val="0"/>
    <w:pPr>
      <w:keepNext/>
      <w:keepLines/>
      <w:spacing w:before="280" w:after="120" w:line="240"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u w:val="single"/>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itle2"/>
    <w:basedOn w:val="2"/>
    <w:next w:val="1"/>
    <w:qFormat/>
    <w:uiPriority w:val="0"/>
    <w:pPr>
      <w:jc w:val="center"/>
    </w:pPr>
    <w:rPr>
      <w:rFonts w:asciiTheme="majorAscii" w:hAnsiTheme="majorAscii" w:eastAsiaTheme="minorEastAsia"/>
      <w:sz w:val="56"/>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microsoft.com/office/2006/relationships/keyMapCustomizations" Target="customizations.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86</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2025-06-23T03:07:00Z</dcterms:created>
  <dc:creator>Terry Watts</dc:creator>
  <cp:lastModifiedBy>Terry Watts</cp:lastModifiedBy>
  <dcterms:modified xsi:type="dcterms:W3CDTF">2025-09-18T08:23:21Z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07C75BB9D860472EA35A86F8D474A10C_12</vt:lpwstr>
  </property>
</Properties>
</file>