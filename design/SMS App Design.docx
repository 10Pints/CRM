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14C49">
      <w:pPr>
        <w:pStyle w:val="85"/>
        <w:keepNext w:val="0"/>
        <w:keepLines w:val="0"/>
        <w:widowControl/>
        <w:suppressLineNumbers w:val="0"/>
      </w:pPr>
      <w:r>
        <w:t>Here's the plan:</w:t>
      </w:r>
    </w:p>
    <w:p w14:paraId="5FCEF11A">
      <w:pPr>
        <w:keepNext w:val="0"/>
        <w:keepLines w:val="0"/>
        <w:widowControl/>
        <w:numPr>
          <w:ilvl w:val="0"/>
          <w:numId w:val="11"/>
        </w:numPr>
        <w:suppressLineNumbers w:val="0"/>
        <w:spacing w:before="0" w:beforeAutospacing="1" w:after="0" w:afterAutospacing="1"/>
        <w:ind w:left="1440" w:hanging="360"/>
      </w:pPr>
    </w:p>
    <w:p w14:paraId="0F32DA9A">
      <w:pPr>
        <w:pStyle w:val="85"/>
        <w:keepNext w:val="0"/>
        <w:keepLines w:val="0"/>
        <w:widowControl/>
        <w:suppressLineNumbers w:val="0"/>
        <w:ind w:left="720"/>
      </w:pPr>
      <w:r>
        <w:rPr>
          <w:b/>
          <w:bCs/>
        </w:rPr>
        <w:t xml:space="preserve">Create the </w:t>
      </w:r>
      <w:r>
        <w:rPr>
          <w:rStyle w:val="44"/>
          <w:b/>
          <w:bCs/>
        </w:rPr>
        <w:t>Agent</w:t>
      </w:r>
      <w:r>
        <w:rPr>
          <w:b/>
          <w:bCs/>
        </w:rPr>
        <w:t xml:space="preserve"> Model</w:t>
      </w:r>
      <w:r>
        <w:t>: A C# class to represent an Agent's data. This will be used by both the API and the Blazor app.</w:t>
      </w:r>
    </w:p>
    <w:p w14:paraId="314E328B">
      <w:pPr>
        <w:keepNext w:val="0"/>
        <w:keepLines w:val="0"/>
        <w:widowControl/>
        <w:numPr>
          <w:ilvl w:val="0"/>
          <w:numId w:val="11"/>
        </w:numPr>
        <w:suppressLineNumbers w:val="0"/>
        <w:spacing w:before="0" w:beforeAutospacing="1" w:after="0" w:afterAutospacing="1"/>
        <w:ind w:left="1440" w:hanging="360"/>
      </w:pPr>
    </w:p>
    <w:p w14:paraId="7482C0D4">
      <w:pPr>
        <w:keepNext w:val="0"/>
        <w:keepLines w:val="0"/>
        <w:widowControl/>
        <w:numPr>
          <w:ilvl w:val="0"/>
          <w:numId w:val="11"/>
        </w:numPr>
        <w:suppressLineNumbers w:val="0"/>
        <w:spacing w:before="0" w:beforeAutospacing="1" w:after="0" w:afterAutospacing="1"/>
        <w:ind w:left="1440" w:hanging="360"/>
      </w:pPr>
    </w:p>
    <w:p w14:paraId="2A76EBFC">
      <w:pPr>
        <w:pStyle w:val="85"/>
        <w:keepNext w:val="0"/>
        <w:keepLines w:val="0"/>
        <w:widowControl/>
        <w:suppressLineNumbers w:val="0"/>
        <w:ind w:left="720"/>
      </w:pPr>
      <w:r>
        <w:rPr>
          <w:b/>
          <w:bCs/>
        </w:rPr>
        <w:t>Create the API Controller</w:t>
      </w:r>
      <w:r>
        <w:t>: A simple controller with an endpoint for fetching Agent data. For now, it will return mock data so we can build the front end without getting caught up in the database integration.</w:t>
      </w:r>
    </w:p>
    <w:p w14:paraId="0C610227">
      <w:pPr>
        <w:keepNext w:val="0"/>
        <w:keepLines w:val="0"/>
        <w:widowControl/>
        <w:numPr>
          <w:ilvl w:val="0"/>
          <w:numId w:val="11"/>
        </w:numPr>
        <w:suppressLineNumbers w:val="0"/>
        <w:spacing w:before="0" w:beforeAutospacing="1" w:after="0" w:afterAutospacing="1"/>
        <w:ind w:left="1440" w:hanging="360"/>
      </w:pPr>
    </w:p>
    <w:p w14:paraId="4830E167">
      <w:pPr>
        <w:keepNext w:val="0"/>
        <w:keepLines w:val="0"/>
        <w:widowControl/>
        <w:numPr>
          <w:ilvl w:val="0"/>
          <w:numId w:val="11"/>
        </w:numPr>
        <w:suppressLineNumbers w:val="0"/>
        <w:spacing w:before="0" w:beforeAutospacing="1" w:after="0" w:afterAutospacing="1"/>
        <w:ind w:left="1440" w:hanging="360"/>
      </w:pPr>
    </w:p>
    <w:p w14:paraId="7670A9F1">
      <w:pPr>
        <w:pStyle w:val="85"/>
        <w:keepNext w:val="0"/>
        <w:keepLines w:val="0"/>
        <w:widowControl/>
        <w:suppressLineNumbers w:val="0"/>
        <w:ind w:left="720"/>
      </w:pPr>
      <w:r>
        <w:rPr>
          <w:b/>
          <w:bCs/>
        </w:rPr>
        <w:t>Build the Blazor Page</w:t>
      </w:r>
      <w:r>
        <w:t>: A new Blazor component that includes a search form and a results grid, just as you described.</w:t>
      </w:r>
    </w:p>
    <w:p w14:paraId="25B09173">
      <w:pPr>
        <w:keepNext w:val="0"/>
        <w:keepLines w:val="0"/>
        <w:widowControl/>
        <w:numPr>
          <w:ilvl w:val="0"/>
          <w:numId w:val="11"/>
        </w:numPr>
        <w:suppressLineNumbers w:val="0"/>
        <w:spacing w:before="0" w:beforeAutospacing="1" w:after="0" w:afterAutospacing="1"/>
        <w:ind w:left="1440" w:hanging="360"/>
      </w:pPr>
    </w:p>
    <w:p w14:paraId="7008ED84">
      <w:pPr>
        <w:keepNext w:val="0"/>
        <w:keepLines w:val="0"/>
        <w:widowControl/>
        <w:numPr>
          <w:ilvl w:val="0"/>
          <w:numId w:val="11"/>
        </w:numPr>
        <w:suppressLineNumbers w:val="0"/>
        <w:spacing w:before="0" w:beforeAutospacing="1" w:after="0" w:afterAutospacing="1"/>
        <w:ind w:left="1440" w:hanging="360"/>
      </w:pPr>
    </w:p>
    <w:p w14:paraId="15019703">
      <w:pPr>
        <w:pStyle w:val="85"/>
        <w:keepNext w:val="0"/>
        <w:keepLines w:val="0"/>
        <w:widowControl/>
        <w:suppressLineNumbers w:val="0"/>
        <w:ind w:left="720"/>
      </w:pPr>
      <w:r>
        <w:rPr>
          <w:b/>
          <w:bCs/>
        </w:rPr>
        <w:t xml:space="preserve">Create an </w:t>
      </w:r>
      <w:r>
        <w:rPr>
          <w:rStyle w:val="44"/>
          <w:b/>
          <w:bCs/>
        </w:rPr>
        <w:t>AgentService</w:t>
      </w:r>
      <w:r>
        <w:t>: A service in your Blazor app to handle the API calls to the new agent endpoints.</w:t>
      </w:r>
    </w:p>
    <w:p w14:paraId="0BA967BB">
      <w:pPr>
        <w:keepNext w:val="0"/>
        <w:keepLines w:val="0"/>
        <w:widowControl/>
        <w:numPr>
          <w:ilvl w:val="0"/>
          <w:numId w:val="11"/>
        </w:numPr>
        <w:suppressLineNumbers w:val="0"/>
        <w:spacing w:before="0" w:beforeAutospacing="1" w:after="0" w:afterAutospacing="1"/>
        <w:ind w:left="1440" w:hanging="360"/>
      </w:pPr>
    </w:p>
    <w:p w14:paraId="23C84A1E">
      <w:pPr>
        <w:keepNext w:val="0"/>
        <w:keepLines w:val="0"/>
        <w:widowControl/>
        <w:numPr>
          <w:ilvl w:val="0"/>
          <w:numId w:val="11"/>
        </w:numPr>
        <w:suppressLineNumbers w:val="0"/>
        <w:spacing w:before="0" w:beforeAutospacing="1" w:after="0" w:afterAutospacing="1"/>
        <w:ind w:left="1440" w:hanging="360"/>
      </w:pPr>
    </w:p>
    <w:p w14:paraId="5E707695">
      <w:pPr>
        <w:pStyle w:val="85"/>
        <w:keepNext w:val="0"/>
        <w:keepLines w:val="0"/>
        <w:widowControl/>
        <w:suppressLineNumbers w:val="0"/>
        <w:ind w:left="720"/>
      </w:pPr>
      <w:r>
        <w:rPr>
          <w:b/>
          <w:bCs/>
        </w:rPr>
        <w:t xml:space="preserve">Register the </w:t>
      </w:r>
      <w:r>
        <w:rPr>
          <w:rStyle w:val="44"/>
          <w:b/>
          <w:bCs/>
        </w:rPr>
        <w:t>AgentService</w:t>
      </w:r>
      <w:r>
        <w:t xml:space="preserve">: Add the new service to your </w:t>
      </w:r>
      <w:r>
        <w:rPr>
          <w:rStyle w:val="44"/>
        </w:rPr>
        <w:t>Program.cs</w:t>
      </w:r>
      <w:r>
        <w:t xml:space="preserve"> file.</w:t>
      </w:r>
    </w:p>
    <w:p w14:paraId="10D39764">
      <w:pPr>
        <w:keepNext w:val="0"/>
        <w:keepLines w:val="0"/>
        <w:widowControl/>
        <w:numPr>
          <w:ilvl w:val="0"/>
          <w:numId w:val="11"/>
        </w:numPr>
        <w:suppressLineNumbers w:val="0"/>
        <w:spacing w:before="0" w:beforeAutospacing="1" w:after="0" w:afterAutospacing="1"/>
        <w:ind w:left="1440" w:hanging="360"/>
      </w:pPr>
    </w:p>
    <w:p w14:paraId="19B570AE">
      <w:pPr>
        <w:pStyle w:val="85"/>
        <w:keepNext w:val="0"/>
        <w:keepLines w:val="0"/>
        <w:widowControl/>
        <w:suppressLineNumbers w:val="0"/>
      </w:pPr>
      <w:r>
        <w:t xml:space="preserve">This modular approach allows us to make progress without getting blocked. We will create a new folder named </w:t>
      </w:r>
      <w:r>
        <w:rPr>
          <w:rStyle w:val="44"/>
        </w:rPr>
        <w:t>Agents</w:t>
      </w:r>
      <w:r>
        <w:t xml:space="preserve"> under the </w:t>
      </w:r>
      <w:r>
        <w:rPr>
          <w:rStyle w:val="44"/>
        </w:rPr>
        <w:t>Components/Pages</w:t>
      </w:r>
      <w:r>
        <w:t xml:space="preserve"> directory to keep everything organized.</w:t>
      </w:r>
    </w:p>
    <w:p w14:paraId="5861E68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CCAD78D">
      <w:pPr>
        <w:pStyle w:val="4"/>
        <w:keepNext w:val="0"/>
        <w:keepLines w:val="0"/>
        <w:widowControl/>
        <w:suppressLineNumbers w:val="0"/>
      </w:pPr>
      <w:r>
        <w:rPr>
          <w:b/>
          <w:bCs/>
        </w:rPr>
        <w:t>1. Create the Agent Model</w:t>
      </w:r>
    </w:p>
    <w:p w14:paraId="1091B5CB">
      <w:pPr>
        <w:pStyle w:val="85"/>
        <w:keepNext w:val="0"/>
        <w:keepLines w:val="0"/>
        <w:widowControl/>
        <w:suppressLineNumbers w:val="0"/>
      </w:pPr>
      <w:r>
        <w:t xml:space="preserve">This is the C# class that both your API and your Blazor app will use. Create a new file named </w:t>
      </w:r>
      <w:r>
        <w:rPr>
          <w:rStyle w:val="44"/>
        </w:rPr>
        <w:t>Agent.cs</w:t>
      </w:r>
      <w:r>
        <w:t xml:space="preserve"> inside your </w:t>
      </w:r>
      <w:r>
        <w:rPr>
          <w:rStyle w:val="44"/>
        </w:rPr>
        <w:t>CRM.Shared</w:t>
      </w:r>
      <w:r>
        <w:t xml:space="preserve"> project. If that project doesn't exist, create it inside your </w:t>
      </w:r>
      <w:r>
        <w:rPr>
          <w:rStyle w:val="44"/>
        </w:rPr>
        <w:t>CRM</w:t>
      </w:r>
      <w:r>
        <w:t xml:space="preserve"> solution.</w:t>
      </w:r>
    </w:p>
    <w:p w14:paraId="004BEEAC">
      <w:pPr>
        <w:keepNext w:val="0"/>
        <w:keepLines w:val="0"/>
        <w:widowControl/>
        <w:suppressLineNumbers w:val="0"/>
        <w:jc w:val="left"/>
      </w:pPr>
      <w:r>
        <w:rPr>
          <w:rFonts w:ascii="SimSun" w:hAnsi="SimSun" w:eastAsia="SimSun" w:cs="SimSun"/>
          <w:kern w:val="0"/>
          <w:sz w:val="24"/>
          <w:szCs w:val="24"/>
          <w:lang w:val="en-US" w:eastAsia="zh-CN" w:bidi="ar"/>
        </w:rPr>
        <w:t>Agent Model</w:t>
      </w:r>
    </w:p>
    <w:p w14:paraId="1B13B4D5">
      <w:pPr>
        <w:keepNext w:val="0"/>
        <w:keepLines w:val="0"/>
        <w:widowControl/>
        <w:suppressLineNumbers w:val="0"/>
        <w:jc w:val="left"/>
      </w:pPr>
      <w:r>
        <w:rPr>
          <w:rFonts w:ascii="SimSun" w:hAnsi="SimSun" w:eastAsia="SimSun" w:cs="SimSun"/>
          <w:kern w:val="0"/>
          <w:sz w:val="24"/>
          <w:szCs w:val="24"/>
          <w:lang w:val="en-US" w:eastAsia="zh-CN" w:bidi="ar"/>
        </w:rPr>
        <w:t>10 Sept, 21:08</w:t>
      </w:r>
    </w:p>
    <w:p w14:paraId="5231728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33C2DD0">
      <w:pPr>
        <w:pStyle w:val="4"/>
        <w:keepNext w:val="0"/>
        <w:keepLines w:val="0"/>
        <w:widowControl/>
        <w:suppressLineNumbers w:val="0"/>
      </w:pPr>
      <w:r>
        <w:rPr>
          <w:b/>
          <w:bCs/>
        </w:rPr>
        <w:t>2. Create the Agents Controller</w:t>
      </w:r>
    </w:p>
    <w:p w14:paraId="168FB707">
      <w:pPr>
        <w:pStyle w:val="85"/>
        <w:keepNext w:val="0"/>
        <w:keepLines w:val="0"/>
        <w:widowControl/>
        <w:suppressLineNumbers w:val="0"/>
      </w:pPr>
      <w:r>
        <w:t xml:space="preserve">This controller will handle the API requests. For now, we will use mock data so you can build the Blazor page without needing to connect to the database. We'll replace this with a proper database call later. Create this file in your </w:t>
      </w:r>
      <w:r>
        <w:rPr>
          <w:rStyle w:val="44"/>
        </w:rPr>
        <w:t>CRM.API/Controllers</w:t>
      </w:r>
      <w:r>
        <w:t xml:space="preserve"> folder.</w:t>
      </w:r>
    </w:p>
    <w:p w14:paraId="1E2C14B7">
      <w:pPr>
        <w:keepNext w:val="0"/>
        <w:keepLines w:val="0"/>
        <w:widowControl/>
        <w:suppressLineNumbers w:val="0"/>
        <w:jc w:val="left"/>
      </w:pPr>
      <w:r>
        <w:rPr>
          <w:rFonts w:ascii="SimSun" w:hAnsi="SimSun" w:eastAsia="SimSun" w:cs="SimSun"/>
          <w:kern w:val="0"/>
          <w:sz w:val="24"/>
          <w:szCs w:val="24"/>
          <w:lang w:val="en-US" w:eastAsia="zh-CN" w:bidi="ar"/>
        </w:rPr>
        <w:t>Agents API Controller</w:t>
      </w:r>
    </w:p>
    <w:p w14:paraId="101346B9">
      <w:pPr>
        <w:keepNext w:val="0"/>
        <w:keepLines w:val="0"/>
        <w:widowControl/>
        <w:suppressLineNumbers w:val="0"/>
        <w:jc w:val="left"/>
      </w:pPr>
      <w:r>
        <w:rPr>
          <w:rFonts w:ascii="SimSun" w:hAnsi="SimSun" w:eastAsia="SimSun" w:cs="SimSun"/>
          <w:kern w:val="0"/>
          <w:sz w:val="24"/>
          <w:szCs w:val="24"/>
          <w:lang w:val="en-US" w:eastAsia="zh-CN" w:bidi="ar"/>
        </w:rPr>
        <w:t>10 Sept, 21:08</w:t>
      </w:r>
    </w:p>
    <w:p w14:paraId="6D7859BA">
      <w:pPr>
        <w:keepNext w:val="0"/>
        <w:keepLines w:val="0"/>
        <w:widowControl/>
        <w:suppressLineNumbers w:val="0"/>
        <w:jc w:val="left"/>
      </w:pPr>
      <w:r>
        <w:rPr>
          <w:rFonts w:ascii="SimSun" w:hAnsi="SimSun" w:eastAsia="SimSun" w:cs="SimSun"/>
          <w:kern w:val="0"/>
          <w:sz w:val="24"/>
          <w:szCs w:val="24"/>
          <w:lang w:val="en-US" w:eastAsia="zh-CN" w:bidi="ar"/>
        </w:rPr>
        <w:t>Open</w:t>
      </w:r>
    </w:p>
    <w:p w14:paraId="1B08035D">
      <w:pPr>
        <w:pStyle w:val="4"/>
        <w:keepNext w:val="0"/>
        <w:keepLines w:val="0"/>
        <w:widowControl/>
        <w:suppressLineNumbers w:val="0"/>
      </w:pPr>
      <w:r>
        <w:rPr>
          <w:b/>
          <w:bCs/>
        </w:rPr>
        <w:t xml:space="preserve">3. Update </w:t>
      </w:r>
      <w:r>
        <w:rPr>
          <w:rStyle w:val="44"/>
          <w:b/>
          <w:bCs/>
        </w:rPr>
        <w:t>NavMenu.razor</w:t>
      </w:r>
    </w:p>
    <w:p w14:paraId="69B4079E">
      <w:pPr>
        <w:pStyle w:val="85"/>
        <w:keepNext w:val="0"/>
        <w:keepLines w:val="0"/>
        <w:widowControl/>
        <w:suppressLineNumbers w:val="0"/>
      </w:pPr>
      <w:r>
        <w:t>We will add a new link in your navigation menu so you can easily access the new Agents page.</w:t>
      </w:r>
    </w:p>
    <w:p w14:paraId="1DE8462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9651AAE">
      <w:pPr>
        <w:pStyle w:val="4"/>
        <w:keepNext w:val="0"/>
        <w:keepLines w:val="0"/>
        <w:widowControl/>
        <w:suppressLineNumbers w:val="0"/>
      </w:pPr>
      <w:r>
        <w:rPr>
          <w:b/>
          <w:bCs/>
        </w:rPr>
        <w:t>Next Steps</w:t>
      </w:r>
    </w:p>
    <w:p w14:paraId="49BE34D5">
      <w:pPr>
        <w:pStyle w:val="85"/>
        <w:keepNext w:val="0"/>
        <w:keepLines w:val="0"/>
        <w:widowControl/>
        <w:suppressLineNumbers w:val="0"/>
      </w:pPr>
      <w:r>
        <w:t>Once you have these files in place, you will need to do the following:</w:t>
      </w:r>
    </w:p>
    <w:p w14:paraId="34BD1DB0">
      <w:pPr>
        <w:keepNext w:val="0"/>
        <w:keepLines w:val="0"/>
        <w:widowControl/>
        <w:numPr>
          <w:ilvl w:val="0"/>
          <w:numId w:val="12"/>
        </w:numPr>
        <w:suppressLineNumbers w:val="0"/>
        <w:spacing w:before="0" w:beforeAutospacing="1" w:after="0" w:afterAutospacing="1"/>
        <w:ind w:left="1440" w:hanging="360"/>
      </w:pPr>
    </w:p>
    <w:p w14:paraId="2C47EE21">
      <w:pPr>
        <w:pStyle w:val="85"/>
        <w:keepNext w:val="0"/>
        <w:keepLines w:val="0"/>
        <w:widowControl/>
        <w:suppressLineNumbers w:val="0"/>
        <w:ind w:left="720"/>
      </w:pPr>
      <w:r>
        <w:t xml:space="preserve">Rebuild your </w:t>
      </w:r>
      <w:r>
        <w:rPr>
          <w:rStyle w:val="44"/>
        </w:rPr>
        <w:t>CRM.API</w:t>
      </w:r>
      <w:r>
        <w:t xml:space="preserve"> project to include the new </w:t>
      </w:r>
      <w:r>
        <w:rPr>
          <w:rStyle w:val="44"/>
        </w:rPr>
        <w:t>AgentsController</w:t>
      </w:r>
      <w:r>
        <w:t>.</w:t>
      </w:r>
    </w:p>
    <w:p w14:paraId="05710443">
      <w:pPr>
        <w:keepNext w:val="0"/>
        <w:keepLines w:val="0"/>
        <w:widowControl/>
        <w:numPr>
          <w:ilvl w:val="0"/>
          <w:numId w:val="12"/>
        </w:numPr>
        <w:suppressLineNumbers w:val="0"/>
        <w:spacing w:before="0" w:beforeAutospacing="1" w:after="0" w:afterAutospacing="1"/>
        <w:ind w:left="1440" w:hanging="360"/>
      </w:pPr>
    </w:p>
    <w:p w14:paraId="4CF2A3E1">
      <w:pPr>
        <w:keepNext w:val="0"/>
        <w:keepLines w:val="0"/>
        <w:widowControl/>
        <w:numPr>
          <w:ilvl w:val="0"/>
          <w:numId w:val="12"/>
        </w:numPr>
        <w:suppressLineNumbers w:val="0"/>
        <w:spacing w:before="0" w:beforeAutospacing="1" w:after="0" w:afterAutospacing="1"/>
        <w:ind w:left="1440" w:hanging="360"/>
      </w:pPr>
    </w:p>
    <w:p w14:paraId="77F62A66">
      <w:pPr>
        <w:pStyle w:val="85"/>
        <w:keepNext w:val="0"/>
        <w:keepLines w:val="0"/>
        <w:widowControl/>
        <w:suppressLineNumbers w:val="0"/>
        <w:ind w:left="720"/>
      </w:pPr>
      <w:r>
        <w:t xml:space="preserve">Run the </w:t>
      </w:r>
      <w:r>
        <w:rPr>
          <w:rStyle w:val="44"/>
        </w:rPr>
        <w:t>CRM.API</w:t>
      </w:r>
      <w:r>
        <w:t xml:space="preserve"> project to ensure the </w:t>
      </w:r>
      <w:r>
        <w:rPr>
          <w:rStyle w:val="44"/>
        </w:rPr>
        <w:t>/api/agents</w:t>
      </w:r>
      <w:r>
        <w:t xml:space="preserve"> endpoint is live.</w:t>
      </w:r>
    </w:p>
    <w:p w14:paraId="2F22073F">
      <w:pPr>
        <w:keepNext w:val="0"/>
        <w:keepLines w:val="0"/>
        <w:widowControl/>
        <w:numPr>
          <w:ilvl w:val="0"/>
          <w:numId w:val="12"/>
        </w:numPr>
        <w:suppressLineNumbers w:val="0"/>
        <w:spacing w:before="0" w:beforeAutospacing="1" w:after="0" w:afterAutospacing="1"/>
        <w:ind w:left="1440" w:hanging="360"/>
      </w:pPr>
    </w:p>
    <w:p w14:paraId="51D46CF7">
      <w:pPr>
        <w:keepNext w:val="0"/>
        <w:keepLines w:val="0"/>
        <w:widowControl/>
        <w:numPr>
          <w:ilvl w:val="0"/>
          <w:numId w:val="12"/>
        </w:numPr>
        <w:suppressLineNumbers w:val="0"/>
        <w:spacing w:before="0" w:beforeAutospacing="1" w:after="0" w:afterAutospacing="1"/>
        <w:ind w:left="1440" w:hanging="360"/>
      </w:pPr>
    </w:p>
    <w:p w14:paraId="72A11FE0">
      <w:pPr>
        <w:pStyle w:val="85"/>
        <w:keepNext w:val="0"/>
        <w:keepLines w:val="0"/>
        <w:widowControl/>
        <w:suppressLineNumbers w:val="0"/>
        <w:ind w:left="720"/>
      </w:pPr>
      <w:r>
        <w:t xml:space="preserve">Once you've done that, let me know, and we can move on to building the </w:t>
      </w:r>
      <w:r>
        <w:rPr>
          <w:rStyle w:val="44"/>
        </w:rPr>
        <w:t>AgentService</w:t>
      </w:r>
      <w:r>
        <w:t xml:space="preserve"> and the </w:t>
      </w:r>
      <w:r>
        <w:rPr>
          <w:rStyle w:val="44"/>
        </w:rPr>
        <w:t>Agents</w:t>
      </w:r>
      <w:r>
        <w:t xml:space="preserve"> Blazor page with the search form and results grid.</w:t>
      </w:r>
    </w:p>
    <w:p w14:paraId="6D43ECB5">
      <w:pPr>
        <w:keepNext w:val="0"/>
        <w:keepLines w:val="0"/>
        <w:widowControl/>
        <w:numPr>
          <w:ilvl w:val="0"/>
          <w:numId w:val="12"/>
        </w:numPr>
        <w:suppressLineNumbers w:val="0"/>
        <w:spacing w:before="0" w:beforeAutospacing="1" w:after="0" w:afterAutospacing="1"/>
        <w:ind w:left="1440" w:hanging="360"/>
      </w:pPr>
    </w:p>
    <w:p w14:paraId="190BD44A">
      <w:pPr>
        <w:pStyle w:val="85"/>
        <w:keepNext w:val="0"/>
        <w:keepLines w:val="0"/>
        <w:widowControl/>
        <w:suppressLineNumbers w:val="0"/>
      </w:pPr>
      <w:r>
        <w:t>How does that sound?</w:t>
      </w:r>
    </w:p>
    <w:p w14:paraId="648F5D8D">
      <w:bookmarkStart w:id="0" w:name="_GoBack"/>
      <w:bookmarkEnd w:id="0"/>
    </w:p>
    <w:sectPr>
      <w:pgSz w:w="11906" w:h="16838"/>
      <w:pgMar w:top="1440" w:right="1800" w:bottom="1440" w:left="1800" w:header="720" w:footer="720" w:gutter="0"/>
      <w:cols w:space="720" w:num="1"/>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 wne:kcmPrimary="0631">
      <wne:acd wne:acdName="acd1"/>
    </wne:keymap>
    <wne:keymap wne:kcmPrimary="0632">
      <wne:acd wne:acdName="acd2"/>
    </wne:keymap>
    <wne:keymap wne:kcmPrimary="0633">
      <wne:acd wne:acdName="acd3"/>
    </wne:keymap>
  </wne:keymaps>
  <wne:acds>
    <wne:acd wne:argValue="AQAAAD4A" wne:acdName="acd0" wne:fciIndexBasedOn="0065"/>
    <wne:acd wne:argValue="AQAAAAEA" wne:acdName="acd1" wne:fciIndexBasedOn="0065"/>
    <wne:acd wne:argValue="AQAAAAIA" wne:acdName="acd2" wne:fciIndexBasedOn="0065"/>
    <wne:acd wne:argValue="AQAAAAMA" wne:acdName="acd3"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6A2C83"/>
    <w:multiLevelType w:val="multilevel"/>
    <w:tmpl w:val="F16A2C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0E990BA0"/>
    <w:multiLevelType w:val="multilevel"/>
    <w:tmpl w:val="0E990B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8D14CD"/>
    <w:rsid w:val="07364A9F"/>
    <w:rsid w:val="12440E9C"/>
    <w:rsid w:val="12A21F28"/>
    <w:rsid w:val="27EB0521"/>
    <w:rsid w:val="2AF12988"/>
    <w:rsid w:val="35B01CBC"/>
    <w:rsid w:val="41000BBD"/>
    <w:rsid w:val="4531540D"/>
    <w:rsid w:val="47EA4C63"/>
    <w:rsid w:val="4A7B693C"/>
    <w:rsid w:val="4DDA7342"/>
    <w:rsid w:val="56CA4187"/>
    <w:rsid w:val="5C5D35F5"/>
    <w:rsid w:val="5C66524C"/>
    <w:rsid w:val="6B8F2084"/>
    <w:rsid w:val="78657902"/>
    <w:rsid w:val="7EE55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50" w:beforeLines="50"/>
    </w:pPr>
    <w:rPr>
      <w:rFonts w:asciiTheme="minorAscii" w:hAnsiTheme="minorAscii" w:eastAsiaTheme="minorEastAsia" w:cstheme="minorBidi"/>
      <w:lang w:val="en-US" w:eastAsia="zh-CN" w:bidi="ar-SA"/>
    </w:rPr>
  </w:style>
  <w:style w:type="paragraph" w:styleId="2">
    <w:name w:val="heading 1"/>
    <w:basedOn w:val="1"/>
    <w:next w:val="1"/>
    <w:qFormat/>
    <w:uiPriority w:val="0"/>
    <w:pPr>
      <w:keepNext/>
      <w:keepLines/>
      <w:spacing w:before="340" w:line="240"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120" w:line="240" w:lineRule="auto"/>
      <w:outlineLvl w:val="1"/>
    </w:pPr>
    <w:rPr>
      <w:b/>
      <w:bCs/>
      <w:sz w:val="36"/>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120" w:line="240"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u w:val="single"/>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tle2"/>
    <w:basedOn w:val="2"/>
    <w:next w:val="1"/>
    <w:qFormat/>
    <w:uiPriority w:val="0"/>
    <w:pPr>
      <w:jc w:val="center"/>
    </w:pPr>
    <w:rPr>
      <w:rFonts w:asciiTheme="majorAscii" w:hAnsiTheme="majorAscii" w:eastAsiaTheme="minorEastAsia"/>
      <w:sz w:val="56"/>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2025-06-23T03:07:00Z</dcterms:created>
  <dc:creator>Terry Watts</dc:creator>
  <cp:lastModifiedBy>Terry Watts</cp:lastModifiedBy>
  <dcterms:modified xsi:type="dcterms:W3CDTF">2025-09-12T15:45:21Z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07C75BB9D860472EA35A86F8D474A10C_12</vt:lpwstr>
  </property>
</Properties>
</file>